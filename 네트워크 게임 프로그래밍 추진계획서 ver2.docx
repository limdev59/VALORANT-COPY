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60" w:type="dxa"/>
        <w:tblLook w:val="0600" w:firstRow="0" w:lastRow="0" w:firstColumn="0" w:lastColumn="0" w:noHBand="1" w:noVBand="1"/>
        <w:tblDescription w:val="레이아웃 표"/>
      </w:tblPr>
      <w:tblGrid>
        <w:gridCol w:w="222"/>
        <w:gridCol w:w="9096"/>
      </w:tblGrid>
      <w:tr w:rsidR="00827FD7" w14:paraId="45ECF065" w14:textId="77777777" w:rsidTr="60F404C6">
        <w:tc>
          <w:tcPr>
            <w:tcW w:w="162" w:type="dxa"/>
            <w:tcBorders>
              <w:left w:val="double" w:sz="18" w:space="0" w:color="1F4E79" w:themeColor="accent1" w:themeShade="80"/>
            </w:tcBorders>
          </w:tcPr>
          <w:p w14:paraId="6A675F7F" w14:textId="77777777" w:rsidR="00827FD7" w:rsidRDefault="00827FD7" w:rsidP="00BE6ACF">
            <w:pPr>
              <w:pStyle w:val="a5"/>
            </w:pPr>
          </w:p>
        </w:tc>
        <w:tc>
          <w:tcPr>
            <w:tcW w:w="9360" w:type="dxa"/>
          </w:tcPr>
          <w:p w14:paraId="335EBE10" w14:textId="5629982C" w:rsidR="00C6445B" w:rsidRDefault="00C6445B" w:rsidP="60F404C6">
            <w:pPr>
              <w:pStyle w:val="a5"/>
            </w:pPr>
            <w:r>
              <w:br/>
            </w:r>
            <w:r w:rsidR="3023F095">
              <w:t>네트워크</w:t>
            </w:r>
            <w:r w:rsidR="3023F095">
              <w:t xml:space="preserve"> </w:t>
            </w:r>
            <w:r w:rsidR="3023F095">
              <w:t>게임</w:t>
            </w:r>
            <w:r w:rsidR="3023F095">
              <w:t xml:space="preserve"> </w:t>
            </w:r>
            <w:r w:rsidR="3023F095">
              <w:t>프로그래밍</w:t>
            </w:r>
            <w:r w:rsidR="3023F095">
              <w:t xml:space="preserve"> </w:t>
            </w:r>
            <w:r w:rsidR="3023F095">
              <w:t>프로젝트</w:t>
            </w:r>
            <w:r w:rsidR="3023F095">
              <w:t xml:space="preserve"> </w:t>
            </w:r>
            <w:r w:rsidR="3023F095">
              <w:t>추진계획서</w:t>
            </w:r>
          </w:p>
          <w:p w14:paraId="720BB35D" w14:textId="0AAE9D07" w:rsidR="00827FD7" w:rsidRDefault="3023F095" w:rsidP="00BE6ACF">
            <w:pPr>
              <w:pStyle w:val="a7"/>
            </w:pPr>
            <w:r>
              <w:t>2025-10-26</w:t>
            </w:r>
          </w:p>
        </w:tc>
      </w:tr>
    </w:tbl>
    <w:p w14:paraId="2CDF6D11" w14:textId="77777777" w:rsidR="00F30E38" w:rsidRDefault="00F30E38" w:rsidP="00F30E38">
      <w:pPr>
        <w:jc w:val="right"/>
        <w:rPr>
          <w:rFonts w:ascii="맑은 고딕" w:eastAsia="맑은 고딕" w:hAnsi="맑은 고딕"/>
          <w:color w:val="000000" w:themeColor="text1"/>
          <w:sz w:val="22"/>
          <w:szCs w:val="22"/>
        </w:rPr>
      </w:pPr>
    </w:p>
    <w:p w14:paraId="5143CCE3" w14:textId="2D15B5A0" w:rsidR="00F30E38" w:rsidRPr="00752696" w:rsidRDefault="00752696" w:rsidP="00752696">
      <w:pPr>
        <w:jc w:val="right"/>
        <w:rPr>
          <w:rFonts w:ascii="맑은 고딕" w:eastAsia="맑은 고딕" w:hAnsi="맑은 고딕"/>
          <w:sz w:val="22"/>
          <w:szCs w:val="22"/>
        </w:rPr>
      </w:pPr>
      <w:r w:rsidRPr="00752696">
        <w:rPr>
          <w:rFonts w:ascii="맑은 고딕" w:eastAsia="맑은 고딕" w:hAnsi="맑은 고딕" w:hint="eastAsia"/>
          <w:sz w:val="22"/>
          <w:szCs w:val="22"/>
        </w:rPr>
        <w:t>2023184017 백지훈 / 2023184028 임성민 / 2023180007 김도윤</w:t>
      </w:r>
    </w:p>
    <w:p w14:paraId="000152FA" w14:textId="77777777" w:rsidR="00F30E38" w:rsidRPr="00F30E38" w:rsidRDefault="00F30E38" w:rsidP="00F30E38"/>
    <w:p w14:paraId="4792DD43" w14:textId="54A4D6B2" w:rsidR="003312ED" w:rsidRDefault="00F30E38">
      <w:pPr>
        <w:pStyle w:val="2"/>
      </w:pPr>
      <w:r>
        <w:t>애플리케이션</w:t>
      </w:r>
      <w:r>
        <w:t xml:space="preserve"> </w:t>
      </w:r>
      <w:r>
        <w:t>기획</w:t>
      </w:r>
    </w:p>
    <w:tbl>
      <w:tblPr>
        <w:tblStyle w:val="a8"/>
        <w:tblW w:w="5000" w:type="pct"/>
        <w:tblLook w:val="04A0" w:firstRow="1" w:lastRow="0" w:firstColumn="1" w:lastColumn="0" w:noHBand="0" w:noVBand="1"/>
        <w:tblDescription w:val="레이아웃 표"/>
      </w:tblPr>
      <w:tblGrid>
        <w:gridCol w:w="556"/>
        <w:gridCol w:w="8470"/>
      </w:tblGrid>
      <w:tr w:rsidR="005D4DC9" w14:paraId="1C623078" w14:textId="77777777" w:rsidTr="60F40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618BD3FB" w14:textId="77777777" w:rsidR="005D4DC9" w:rsidRDefault="005D4DC9" w:rsidP="007664E8"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7DEA1A0C" wp14:editId="79C14696">
                      <wp:extent cx="141605" cy="141605"/>
                      <wp:effectExtent l="0" t="0" r="0" b="0"/>
                      <wp:docPr id="19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직사각형 20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자유형 21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B705D9" id="그룹 5" o:spid="_x0000_s1026" alt="팁 아이콘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">
                      <v:rect id="직사각형 20" o:spid="_x0000_s1027" alt="파란색 직사각형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" fillcolor="#2e74b5 [2404]" stroked="f" strokeweight="0"/>
                      <v:shape id="자유형 21" o:spid="_x0000_s1028" alt="정보 아이콘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71638244" w14:textId="402DA960" w:rsidR="00F30E38" w:rsidRPr="00F30E38" w:rsidRDefault="00F30E38" w:rsidP="60F404C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F30E38">
              <w:rPr>
                <w:rFonts w:ascii="맑은 고딕" w:eastAsia="맑은 고딕" w:hAnsi="맑은 고딕" w:hint="eastAsia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기존 애플리케이션 기획</w:t>
            </w:r>
          </w:p>
          <w:p w14:paraId="01E79709" w14:textId="63BD549A" w:rsidR="005D4DC9" w:rsidRPr="00F30E38" w:rsidRDefault="414A4ABE" w:rsidP="60F404C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</w:pPr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>교과목: 컴퓨터 그래픽스</w:t>
            </w:r>
          </w:p>
          <w:p w14:paraId="55EA4C1A" w14:textId="3FA86CFF" w:rsidR="005D4DC9" w:rsidRPr="00F30E38" w:rsidRDefault="414A4ABE" w:rsidP="60F404C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</w:pPr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>작업자: 임성민</w:t>
            </w:r>
          </w:p>
          <w:p w14:paraId="17CB38F6" w14:textId="508015FF" w:rsidR="005D4DC9" w:rsidRPr="00F30E38" w:rsidRDefault="414A4ABE" w:rsidP="60F404C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</w:pPr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>프로젝트: OpenGL을 이용한 3D 1인칭 FPS 게임(</w:t>
            </w:r>
            <w:proofErr w:type="spellStart"/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>발로란트</w:t>
            </w:r>
            <w:proofErr w:type="spellEnd"/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>) 모</w:t>
            </w:r>
            <w:r w:rsidR="432B8EF2"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>작</w:t>
            </w:r>
          </w:p>
          <w:p w14:paraId="39F58E55" w14:textId="3F0550BE" w:rsidR="005D4DC9" w:rsidRPr="00F30E38" w:rsidRDefault="432B8EF2" w:rsidP="60F404C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18"/>
              </w:rPr>
            </w:pPr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 xml:space="preserve">기존 상태: 현재 코드는 모든 로직이 100% 클라이언트에서 실행되는 싱글 플레이어 환경 / 플레이어의 입력, </w:t>
            </w:r>
            <w:proofErr w:type="spellStart"/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>맵과의</w:t>
            </w:r>
            <w:proofErr w:type="spellEnd"/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</w:rPr>
              <w:t xml:space="preserve"> 충돌, 적의 피격 및 사망 로직 등 게임 로직과 데이터가 클라이언트에 종속</w:t>
            </w:r>
          </w:p>
        </w:tc>
      </w:tr>
      <w:tr w:rsidR="00F30E38" w14:paraId="07C3B558" w14:textId="77777777" w:rsidTr="00F30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6006F8ED" w14:textId="77777777" w:rsidR="00F30E38" w:rsidRDefault="00F30E38" w:rsidP="00F005F7"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7A109E99" wp14:editId="6AA1452C">
                      <wp:extent cx="141605" cy="141605"/>
                      <wp:effectExtent l="0" t="0" r="0" b="0"/>
                      <wp:docPr id="35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직사각형 36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자유형 37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30F2B8" id="그룹 5" o:spid="_x0000_s1026" alt="팁 아이콘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">
                      <v:rect id="직사각형 36" o:spid="_x0000_s1027" alt="파란색 직사각형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" fillcolor="#2e74b5 [2404]" stroked="f" strokeweight="0"/>
                      <v:shape id="자유형 37" o:spid="_x0000_s1028" alt="정보 아이콘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13C0CD4D" w14:textId="5C400C8D" w:rsidR="00F30E38" w:rsidRPr="00F30E38" w:rsidRDefault="00F30E38" w:rsidP="00F005F7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ko-KR" w:bidi="ko-KR"/>
              </w:rPr>
            </w:pPr>
            <w:r w:rsidRPr="00F30E38">
              <w:rPr>
                <w:rFonts w:ascii="맑은 고딕" w:eastAsia="맑은 고딕" w:hAnsi="맑은 고딕" w:hint="eastAsia"/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ko-KR" w:bidi="ko-KR"/>
              </w:rPr>
              <w:t>네트워크 기능 기획</w:t>
            </w:r>
          </w:p>
          <w:p w14:paraId="06887EA2" w14:textId="5596C2EC" w:rsidR="00F30E38" w:rsidRDefault="00F30E38" w:rsidP="00F005F7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</w:pPr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  <w:t xml:space="preserve">핵심 목표: 기존의 싱글 플레이어 FPS 환경을 TCP, UDP 기반의 실시간 멀티플레이어 </w:t>
            </w:r>
            <w:proofErr w:type="spellStart"/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  <w:t>데스매치</w:t>
            </w:r>
            <w:proofErr w:type="spellEnd"/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  <w:t xml:space="preserve"> 게임</w:t>
            </w:r>
          </w:p>
          <w:p w14:paraId="0844577E" w14:textId="77777777" w:rsidR="008D1764" w:rsidRDefault="00F30E38" w:rsidP="00F005F7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</w:pPr>
            <w:r w:rsidRPr="00F30E38"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val="ko-KR" w:bidi="ko-KR"/>
              </w:rPr>
              <w:t xml:space="preserve">네트워크 모델: 로그인 </w:t>
            </w:r>
            <w:proofErr w:type="spellStart"/>
            <w:r w:rsidRPr="00F30E38"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val="ko-KR" w:bidi="ko-KR"/>
              </w:rPr>
              <w:t>TCP를</w:t>
            </w:r>
            <w:proofErr w:type="spellEnd"/>
            <w:r w:rsidRPr="00F30E38"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val="ko-KR" w:bidi="ko-KR"/>
              </w:rPr>
              <w:t xml:space="preserve"> 사용</w:t>
            </w:r>
          </w:p>
          <w:p w14:paraId="1025CD6E" w14:textId="16A2E736" w:rsidR="00F30E38" w:rsidRPr="00F30E38" w:rsidRDefault="00F30E38" w:rsidP="00F005F7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</w:pPr>
            <w:r w:rsidRPr="00F30E38"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val="ko-KR" w:bidi="ko-KR"/>
              </w:rPr>
              <w:t xml:space="preserve">실시간 게임 데이터(이동, 사격)는 </w:t>
            </w:r>
            <w:proofErr w:type="spellStart"/>
            <w:r w:rsidRPr="00F30E38"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val="ko-KR" w:bidi="ko-KR"/>
              </w:rPr>
              <w:t>UDP를</w:t>
            </w:r>
            <w:proofErr w:type="spellEnd"/>
            <w:r w:rsidR="008D1764"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val="ko-KR" w:bidi="ko-KR"/>
              </w:rPr>
              <w:t xml:space="preserve"> 사용</w:t>
            </w:r>
            <w:r w:rsidRPr="00F30E38"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val="ko-KR" w:bidi="ko-KR"/>
              </w:rPr>
              <w:t>.</w:t>
            </w:r>
          </w:p>
          <w:p w14:paraId="3D6EBADC" w14:textId="77777777" w:rsidR="00F30E38" w:rsidRPr="00F30E38" w:rsidRDefault="00F30E38" w:rsidP="00F005F7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</w:pPr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  <w:t>주요 기능</w:t>
            </w:r>
          </w:p>
          <w:p w14:paraId="5C0351A0" w14:textId="77777777" w:rsidR="00F30E38" w:rsidRPr="00F30E38" w:rsidRDefault="00F30E38" w:rsidP="00F005F7">
            <w:pPr>
              <w:pStyle w:val="a9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</w:pPr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  <w:t>다중 클라이언트 접속</w:t>
            </w:r>
          </w:p>
          <w:p w14:paraId="065F60D0" w14:textId="77777777" w:rsidR="00F30E38" w:rsidRPr="00F30E38" w:rsidRDefault="00F30E38" w:rsidP="00F005F7">
            <w:pPr>
              <w:pStyle w:val="a9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</w:pPr>
            <w:r w:rsidRPr="00F30E38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val="ko-KR" w:bidi="ko-KR"/>
              </w:rPr>
              <w:t>플레이어 정보 동기화</w:t>
            </w:r>
          </w:p>
          <w:p w14:paraId="1411BE71" w14:textId="78527BD4" w:rsidR="00F30E38" w:rsidRPr="00F30E38" w:rsidRDefault="00AC1F9E" w:rsidP="00F005F7">
            <w:pPr>
              <w:pStyle w:val="a9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18"/>
                <w:lang w:val="ko-KR" w:bidi="ko-KR"/>
              </w:rPr>
            </w:pPr>
            <w:r w:rsidRPr="00AC1F9E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bidi="ko-KR"/>
              </w:rPr>
              <w:t>총기 클라이언트 판정</w:t>
            </w:r>
            <w:r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bidi="ko-KR"/>
              </w:rPr>
              <w:t xml:space="preserve"> </w:t>
            </w:r>
            <w:r w:rsidRPr="00AC1F9E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18"/>
                <w:lang w:bidi="ko-KR"/>
              </w:rPr>
              <w:t>및</w:t>
            </w:r>
            <w:r w:rsidR="008D1764">
              <w:rPr>
                <w:rFonts w:ascii="맑은 고딕" w:eastAsia="맑은 고딕" w:hAnsi="맑은 고딕" w:hint="eastAsia"/>
                <w:i w:val="0"/>
                <w:iCs w:val="0"/>
                <w:color w:val="000000" w:themeColor="text1"/>
                <w:sz w:val="18"/>
                <w:lang w:bidi="ko-KR"/>
              </w:rPr>
              <w:t xml:space="preserve"> 동기화</w:t>
            </w:r>
          </w:p>
        </w:tc>
      </w:tr>
    </w:tbl>
    <w:p w14:paraId="132BFCE3" w14:textId="77777777" w:rsidR="002825DF" w:rsidRDefault="002825DF"/>
    <w:p w14:paraId="526A84DB" w14:textId="1AE729BD" w:rsidR="002825DF" w:rsidRDefault="002825DF"/>
    <w:p w14:paraId="213C2483" w14:textId="733018C8" w:rsidR="002942BD" w:rsidRDefault="075D3481" w:rsidP="002942BD">
      <w:pPr>
        <w:pStyle w:val="2"/>
      </w:pPr>
      <w:r>
        <w:t>Hight-Level Desig</w:t>
      </w:r>
      <w:r w:rsidR="002942BD">
        <w:rPr>
          <w:rFonts w:hint="eastAsia"/>
        </w:rPr>
        <w:t>n</w:t>
      </w:r>
    </w:p>
    <w:p w14:paraId="347C6099" w14:textId="5AE99FC5" w:rsidR="002942BD" w:rsidRPr="002942BD" w:rsidRDefault="002942BD" w:rsidP="002942BD">
      <w:pPr>
        <w:rPr>
          <w:rFonts w:ascii="맑은 고딕" w:eastAsia="맑은 고딕" w:hAnsi="맑은 고딕"/>
          <w:b/>
          <w:bCs/>
          <w:color w:val="000000" w:themeColor="text1"/>
          <w:sz w:val="22"/>
          <w:szCs w:val="22"/>
        </w:rPr>
      </w:pPr>
      <w:r w:rsidRPr="002942BD">
        <w:rPr>
          <w:rFonts w:ascii="맑은 고딕" w:eastAsia="맑은 고딕" w:hAnsi="맑은 고딕" w:hint="eastAsia"/>
          <w:b/>
          <w:bCs/>
          <w:color w:val="000000" w:themeColor="text1"/>
          <w:sz w:val="22"/>
          <w:szCs w:val="22"/>
        </w:rPr>
        <w:t>플로우 차트</w:t>
      </w:r>
    </w:p>
    <w:tbl>
      <w:tblPr>
        <w:tblStyle w:val="a8"/>
        <w:tblW w:w="5261" w:type="pct"/>
        <w:tblLook w:val="04A0" w:firstRow="1" w:lastRow="0" w:firstColumn="1" w:lastColumn="0" w:noHBand="0" w:noVBand="1"/>
        <w:tblDescription w:val="레이아웃 표"/>
      </w:tblPr>
      <w:tblGrid>
        <w:gridCol w:w="223"/>
        <w:gridCol w:w="9607"/>
      </w:tblGrid>
      <w:tr w:rsidR="005D4DC9" w14:paraId="0D366420" w14:textId="77777777" w:rsidTr="003E1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" w:type="pct"/>
          </w:tcPr>
          <w:p w14:paraId="2312B568" w14:textId="77777777" w:rsidR="005D4DC9" w:rsidRDefault="005D4DC9" w:rsidP="007664E8">
            <w:r>
              <w:rPr>
                <w:noProof/>
                <w:lang w:val="ko-KR" w:bidi="ko-KR"/>
              </w:rPr>
              <w:lastRenderedPageBreak/>
              <mc:AlternateContent>
                <mc:Choice Requires="wpg">
                  <w:drawing>
                    <wp:inline distT="0" distB="0" distL="0" distR="0" wp14:anchorId="7AABCA2E" wp14:editId="5A0C9207">
                      <wp:extent cx="141605" cy="141605"/>
                      <wp:effectExtent l="0" t="0" r="0" b="0"/>
                      <wp:docPr id="16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7" name="직사각형 17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자유형 18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80B436" id="그룹 5" o:spid="_x0000_s1026" alt="팁 아이콘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">
                      <v:rect id="직사각형 17" o:spid="_x0000_s1027" alt="파란색 직사각형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" fillcolor="#2e74b5 [2404]" stroked="f" strokeweight="0"/>
                      <v:shape id="자유형 18" o:spid="_x0000_s1028" alt="정보 아이콘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92" w:type="pct"/>
          </w:tcPr>
          <w:p w14:paraId="2CD7C2FD" w14:textId="058F55CD" w:rsidR="002825DF" w:rsidRDefault="7480D110" w:rsidP="60F404C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2"/>
                <w:szCs w:val="22"/>
              </w:rPr>
            </w:pPr>
            <w:r w:rsidRPr="60F404C6">
              <w:rPr>
                <w:b/>
                <w:bCs/>
                <w:i w:val="0"/>
                <w:iCs w:val="0"/>
                <w:sz w:val="22"/>
                <w:szCs w:val="22"/>
              </w:rPr>
              <w:t>클라이언트</w:t>
            </w:r>
          </w:p>
          <w:p w14:paraId="3F3FADB0" w14:textId="4C737D00" w:rsidR="002825DF" w:rsidRDefault="008D1764" w:rsidP="60F404C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2"/>
                <w:szCs w:val="22"/>
              </w:rPr>
            </w:pPr>
            <w:r>
              <w:rPr>
                <w:b/>
                <w:bCs/>
                <w:i w:val="0"/>
                <w:iCs w:val="0"/>
                <w:noProof/>
                <w:sz w:val="22"/>
                <w:szCs w:val="22"/>
              </w:rPr>
              <w:drawing>
                <wp:inline distT="0" distB="0" distL="0" distR="0" wp14:anchorId="60E25E70" wp14:editId="5FCADD97">
                  <wp:extent cx="5734050" cy="3457575"/>
                  <wp:effectExtent l="0" t="0" r="0" b="9525"/>
                  <wp:docPr id="617848438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345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6C963" w14:textId="77777777" w:rsidR="002825DF" w:rsidRDefault="002825DF" w:rsidP="60F404C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2"/>
                <w:szCs w:val="22"/>
              </w:rPr>
            </w:pPr>
          </w:p>
          <w:p w14:paraId="1FC61593" w14:textId="66DB430E" w:rsidR="002942BD" w:rsidRDefault="7480D110" w:rsidP="002942BD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2"/>
                <w:szCs w:val="22"/>
              </w:rPr>
            </w:pPr>
            <w:r w:rsidRPr="60F404C6">
              <w:rPr>
                <w:b/>
                <w:bCs/>
                <w:i w:val="0"/>
                <w:iCs w:val="0"/>
                <w:sz w:val="22"/>
                <w:szCs w:val="22"/>
              </w:rPr>
              <w:t>서버</w:t>
            </w:r>
            <w:r w:rsidR="008D1764">
              <w:rPr>
                <w:noProof/>
              </w:rPr>
              <w:drawing>
                <wp:inline distT="0" distB="0" distL="0" distR="0" wp14:anchorId="3728000B" wp14:editId="656E9EB1">
                  <wp:extent cx="5734050" cy="3038475"/>
                  <wp:effectExtent l="0" t="0" r="0" b="9525"/>
                  <wp:docPr id="845320748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303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53598" w14:textId="77777777" w:rsidR="002942BD" w:rsidRDefault="002942BD"/>
    <w:p w14:paraId="28E8ABB2" w14:textId="2C127104" w:rsidR="002942BD" w:rsidRPr="002942BD" w:rsidRDefault="002942BD">
      <w:pPr>
        <w:rPr>
          <w:rFonts w:ascii="맑은 고딕" w:eastAsia="맑은 고딕" w:hAnsi="맑은 고딕"/>
          <w:b/>
          <w:bCs/>
          <w:color w:val="000000" w:themeColor="text1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000000" w:themeColor="text1"/>
          <w:sz w:val="22"/>
          <w:szCs w:val="22"/>
        </w:rPr>
        <w:t>클래스 개요</w:t>
      </w:r>
    </w:p>
    <w:tbl>
      <w:tblPr>
        <w:tblStyle w:val="a8"/>
        <w:tblW w:w="5000" w:type="pct"/>
        <w:tblLook w:val="04A0" w:firstRow="1" w:lastRow="0" w:firstColumn="1" w:lastColumn="0" w:noHBand="0" w:noVBand="1"/>
        <w:tblDescription w:val="레이아웃 표"/>
      </w:tblPr>
      <w:tblGrid>
        <w:gridCol w:w="556"/>
        <w:gridCol w:w="8470"/>
      </w:tblGrid>
      <w:tr w:rsidR="002942BD" w14:paraId="236181CD" w14:textId="77777777" w:rsidTr="00656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C535320" w14:textId="77777777" w:rsidR="002942BD" w:rsidRDefault="002942BD" w:rsidP="006564D1"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6EBD4A12" wp14:editId="6ECF8202">
                      <wp:extent cx="141605" cy="141605"/>
                      <wp:effectExtent l="0" t="0" r="0" b="0"/>
                      <wp:docPr id="1859606389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898370217" name="직사각형 1898370217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5512011" name="자유형 70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66241F" id="그룹 5" o:spid="_x0000_s1026" alt="팁 아이콘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">
                      <v:rect id="직사각형 1898370217" o:spid="_x0000_s1027" alt="파란색 직사각형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" fillcolor="#2e74b5 [2404]" stroked="f" strokeweight="0"/>
                      <v:shape id="자유형 70" o:spid="_x0000_s1028" alt="정보 아이콘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628CC658" w14:textId="77777777" w:rsidR="002942BD" w:rsidRPr="002942BD" w:rsidRDefault="002942BD" w:rsidP="006564D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942BD">
              <w:rPr>
                <w:rFonts w:ascii="맑은 고딕" w:eastAsia="맑은 고딕" w:hAnsi="맑은 고딕" w:hint="eastAsia"/>
                <w:b/>
                <w:bCs/>
                <w:i w:val="0"/>
                <w:iCs w:val="0"/>
                <w:color w:val="000000" w:themeColor="text1"/>
                <w:sz w:val="22"/>
                <w:szCs w:val="24"/>
              </w:rPr>
              <w:t>클라이언트</w:t>
            </w:r>
          </w:p>
          <w:p w14:paraId="1BC65788" w14:textId="12F7DE3A" w:rsidR="002942BD" w:rsidRPr="002942BD" w:rsidRDefault="002942BD" w:rsidP="002942BD">
            <w:pPr>
              <w:pStyle w:val="af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Style w:val="HTML"/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lastRenderedPageBreak/>
              <w:t>Player</w:t>
            </w: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 xml:space="preserve"> (기존 클래스 / 역할 변경)</w:t>
            </w:r>
          </w:p>
          <w:p w14:paraId="4069E92A" w14:textId="68E7CC5B" w:rsidR="00C3606D" w:rsidRPr="00C3606D" w:rsidRDefault="002942BD" w:rsidP="002942BD">
            <w:pPr>
              <w:pStyle w:val="af6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역할 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 w:rsidR="00C3606D" w:rsidRPr="00C3606D">
              <w:rPr>
                <w:rFonts w:ascii="맑은 고딕" w:eastAsia="맑은 고딕" w:hAnsi="맑은 고딕"/>
                <w:color w:val="000000" w:themeColor="text1"/>
                <w:sz w:val="22"/>
              </w:rPr>
              <w:t>로컬 이동/충돌/히트스캔을</w:t>
            </w:r>
            <w:r w:rsidR="00C3606D" w:rsidRPr="00C3606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 xml:space="preserve"> 계산</w:t>
            </w:r>
            <w:r w:rsidR="00C3606D" w:rsidRPr="00C3606D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해, 그</w:t>
            </w:r>
            <w:r w:rsidR="00C3606D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 결과를 서버에 보고, 서버가 </w:t>
            </w:r>
            <w:proofErr w:type="spellStart"/>
            <w:r w:rsidR="00C3606D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브로드캐스트한</w:t>
            </w:r>
            <w:proofErr w:type="spellEnd"/>
            <w:r w:rsidR="00C3606D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 상대 플레이어 상태를 반영</w:t>
            </w:r>
          </w:p>
          <w:p w14:paraId="630E1D62" w14:textId="338F06CA" w:rsidR="00C3606D" w:rsidRDefault="002942BD" w:rsidP="00C3606D">
            <w:pPr>
              <w:pStyle w:val="af6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설명:</w:t>
            </w:r>
            <w:r w:rsidR="00EE16B0">
              <w:rPr>
                <w:rFonts w:ascii="맑은 고딕" w:eastAsia="맑은 고딕" w:hAnsi="맑은 고딕" w:hint="eastAsia"/>
                <w:b/>
                <w:bCs/>
                <w:color w:val="000000" w:themeColor="text1"/>
                <w:sz w:val="22"/>
              </w:rPr>
              <w:t xml:space="preserve"> </w:t>
            </w:r>
            <w:r w:rsidR="00EE16B0" w:rsidRPr="00EE16B0">
              <w:rPr>
                <w:rFonts w:ascii="맑은 고딕" w:eastAsia="맑은 고딕" w:hAnsi="맑은 고딕"/>
                <w:color w:val="000000" w:themeColor="text1"/>
                <w:sz w:val="22"/>
              </w:rPr>
              <w:t>이동 결과를</w:t>
            </w:r>
            <w:r w:rsidR="00EE16B0">
              <w:rPr>
                <w:rFonts w:ascii="맑은 고딕" w:eastAsia="맑은 고딕" w:hAnsi="맑은 고딕" w:hint="eastAsia"/>
                <w:b/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="00EE16B0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BuildMovementPacket</w:t>
            </w:r>
            <w:proofErr w:type="spellEnd"/>
            <w:r w:rsidR="00EE16B0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()을 호출해 입력 패킷 생성</w:t>
            </w:r>
          </w:p>
          <w:p w14:paraId="7F97A289" w14:textId="11045265" w:rsidR="00EE16B0" w:rsidRDefault="00EE16B0" w:rsidP="00C3606D">
            <w:pPr>
              <w:pStyle w:val="af6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EE16B0">
              <w:rPr>
                <w:rFonts w:ascii="맑은 고딕" w:eastAsia="맑은 고딕" w:hAnsi="맑은 고딕"/>
                <w:color w:val="000000" w:themeColor="text1"/>
                <w:sz w:val="22"/>
              </w:rPr>
              <w:t>발사/명중 결과</w:t>
            </w:r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를</w:t>
            </w:r>
            <w:r w:rsidRPr="00EE16B0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proofErr w:type="spellStart"/>
            <w:r w:rsidRPr="00EE16B0">
              <w:rPr>
                <w:rFonts w:ascii="맑은 고딕" w:eastAsia="맑은 고딕" w:hAnsi="맑은 고딕"/>
                <w:color w:val="000000" w:themeColor="text1"/>
                <w:sz w:val="22"/>
              </w:rPr>
              <w:t>BuildFirePacket</w:t>
            </w:r>
            <w:proofErr w:type="spellEnd"/>
            <w:r w:rsidRPr="00EE16B0">
              <w:rPr>
                <w:rFonts w:ascii="맑은 고딕" w:eastAsia="맑은 고딕" w:hAnsi="맑은 고딕"/>
                <w:color w:val="000000" w:themeColor="text1"/>
                <w:sz w:val="22"/>
              </w:rPr>
              <w:t>()</w:t>
            </w:r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을 호출해 패킷 생성</w:t>
            </w:r>
          </w:p>
          <w:p w14:paraId="0830FF79" w14:textId="1799E864" w:rsidR="002942BD" w:rsidRPr="002942BD" w:rsidRDefault="002942BD" w:rsidP="00C3606D">
            <w:pPr>
              <w:pStyle w:val="af6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>서버</w:t>
            </w:r>
            <w:r w:rsidR="00D64AB2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에서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S2C_SNAPSHOT_STATE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를 받으면 </w:t>
            </w:r>
            <w:proofErr w:type="spellStart"/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ApplySnapshot</w:t>
            </w:r>
            <w:proofErr w:type="spellEnd"/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()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>을 호출 서버가 확정한 위치로 이동</w:t>
            </w:r>
          </w:p>
          <w:p w14:paraId="5AC56B78" w14:textId="2AEBD86C" w:rsidR="002942BD" w:rsidRPr="002942BD" w:rsidRDefault="002942BD" w:rsidP="002942BD">
            <w:pPr>
              <w:pStyle w:val="af6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주요 처리 패킷: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C2S_MOVEMENT_UPDATE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>,</w:t>
            </w:r>
            <w:r w:rsidR="00EE16B0" w:rsidRPr="00EE16B0">
              <w:rPr>
                <w:rFonts w:asciiTheme="minorHAnsi" w:eastAsia="바탕" w:hAnsiTheme="minorHAnsi" w:cstheme="minorBidi"/>
                <w:color w:val="404040" w:themeColor="text1" w:themeTint="BF"/>
                <w:sz w:val="18"/>
                <w:szCs w:val="18"/>
              </w:rPr>
              <w:t xml:space="preserve"> </w:t>
            </w:r>
            <w:r w:rsidR="00EE16B0" w:rsidRPr="00EE16B0">
              <w:rPr>
                <w:rFonts w:ascii="맑은 고딕" w:eastAsia="맑은 고딕" w:hAnsi="맑은 고딕"/>
                <w:color w:val="000000" w:themeColor="text1"/>
                <w:sz w:val="22"/>
              </w:rPr>
              <w:t>C2S_FIRE_ACTION</w:t>
            </w:r>
            <w:r w:rsidR="00EE16B0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, 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S2C_SNAPSHOT_STATE</w:t>
            </w:r>
          </w:p>
          <w:p w14:paraId="62B8C25E" w14:textId="07FDCF0D" w:rsidR="002942BD" w:rsidRPr="002942BD" w:rsidRDefault="002942BD" w:rsidP="002942BD">
            <w:pPr>
              <w:pStyle w:val="af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proofErr w:type="spellStart"/>
            <w:r w:rsidRPr="002942BD">
              <w:rPr>
                <w:rStyle w:val="HTML"/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ClientNetwork</w:t>
            </w:r>
            <w:proofErr w:type="spellEnd"/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 xml:space="preserve"> (신규)</w:t>
            </w:r>
          </w:p>
          <w:p w14:paraId="65057FF1" w14:textId="345B8745" w:rsidR="002942BD" w:rsidRPr="002942BD" w:rsidRDefault="002942BD" w:rsidP="002942BD">
            <w:pPr>
              <w:pStyle w:val="af6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역할: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서버와의 </w:t>
            </w: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 xml:space="preserve">모든 통신(TCP/UDP)을 </w:t>
            </w:r>
            <w:r w:rsidR="00D64AB2">
              <w:rPr>
                <w:rFonts w:ascii="맑은 고딕" w:eastAsia="맑은 고딕" w:hAnsi="맑은 고딕" w:hint="eastAsia"/>
                <w:b/>
                <w:bCs/>
                <w:color w:val="000000" w:themeColor="text1"/>
                <w:sz w:val="22"/>
              </w:rPr>
              <w:t>관리</w:t>
            </w:r>
          </w:p>
          <w:p w14:paraId="661BD6E2" w14:textId="5EC74847" w:rsidR="00D64AB2" w:rsidRDefault="002942BD" w:rsidP="00EE16B0">
            <w:pPr>
              <w:pStyle w:val="af6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설명: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proofErr w:type="spellStart"/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ConnectToServer</w:t>
            </w:r>
            <w:proofErr w:type="spellEnd"/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()</w:t>
            </w:r>
            <w:r w:rsidR="00EE16B0">
              <w:rPr>
                <w:rStyle w:val="HTML"/>
                <w:rFonts w:ascii="맑은 고딕" w:eastAsia="맑은 고딕" w:hAnsi="맑은 고딕" w:cs="굴림" w:hint="eastAsia"/>
                <w:color w:val="000000" w:themeColor="text1"/>
                <w:sz w:val="22"/>
              </w:rPr>
              <w:t xml:space="preserve">로 </w:t>
            </w:r>
            <w:r w:rsidR="00EE16B0">
              <w:rPr>
                <w:rStyle w:val="HTML"/>
                <w:rFonts w:cs="굴림" w:hint="eastAsia"/>
              </w:rPr>
              <w:t>서버에 접속</w:t>
            </w:r>
          </w:p>
          <w:p w14:paraId="1F0A1AB1" w14:textId="40205B4E" w:rsidR="002942BD" w:rsidRPr="00D64AB2" w:rsidRDefault="002942BD" w:rsidP="00D64AB2">
            <w:pPr>
              <w:pStyle w:val="af6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Playe</w:t>
            </w:r>
            <w:r w:rsidR="00D64AB2" w:rsidRPr="00D64AB2">
              <w:rPr>
                <w:rStyle w:val="HTML"/>
                <w:rFonts w:ascii="맑은 고딕" w:eastAsia="맑은 고딕" w:hAnsi="맑은 고딕" w:hint="eastAsia"/>
                <w:color w:val="000000" w:themeColor="text1"/>
                <w:sz w:val="22"/>
              </w:rPr>
              <w:t>r</w:t>
            </w:r>
            <w:r w:rsidRPr="00D64AB2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가 생성한 패킷을 </w:t>
            </w:r>
            <w:proofErr w:type="spellStart"/>
            <w:r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SendMovement</w:t>
            </w:r>
            <w:proofErr w:type="spellEnd"/>
            <w:r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()</w:t>
            </w:r>
            <w:r w:rsidR="00D64AB2" w:rsidRPr="00D64AB2">
              <w:rPr>
                <w:rStyle w:val="HTML"/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, </w:t>
            </w:r>
            <w:proofErr w:type="spellStart"/>
            <w:r w:rsidR="00D64AB2"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SendFire</w:t>
            </w:r>
            <w:proofErr w:type="spellEnd"/>
            <w:r w:rsidR="00D64AB2"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 xml:space="preserve">(), </w:t>
            </w:r>
            <w:proofErr w:type="spellStart"/>
            <w:r w:rsidR="00D64AB2"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SendHeartbeat</w:t>
            </w:r>
            <w:proofErr w:type="spellEnd"/>
            <w:r w:rsidR="00D64AB2"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(),</w:t>
            </w:r>
            <w:r w:rsidR="00D64AB2">
              <w:rPr>
                <w:rStyle w:val="HTML"/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 </w:t>
            </w:r>
            <w:proofErr w:type="spellStart"/>
            <w:r w:rsidR="00D64AB2"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PollIncomingPackets</w:t>
            </w:r>
            <w:proofErr w:type="spellEnd"/>
            <w:r w:rsidR="00D64AB2" w:rsidRPr="00D64AB2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()</w:t>
            </w:r>
            <w:r w:rsidRPr="00D64AB2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서버에 </w:t>
            </w:r>
            <w:r w:rsidR="00EE16B0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전송</w:t>
            </w:r>
          </w:p>
          <w:p w14:paraId="61AEBF7B" w14:textId="03AF0827" w:rsidR="002942BD" w:rsidRPr="002942BD" w:rsidRDefault="002942BD" w:rsidP="002942BD">
            <w:pPr>
              <w:pStyle w:val="af6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주요 처리 패킷: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모든 C2S, 모든 S2C</w:t>
            </w:r>
          </w:p>
          <w:p w14:paraId="23A8F23B" w14:textId="534BBE0A" w:rsidR="002942BD" w:rsidRPr="002942BD" w:rsidRDefault="002942BD" w:rsidP="002942BD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4"/>
              </w:rPr>
            </w:pPr>
          </w:p>
        </w:tc>
      </w:tr>
      <w:tr w:rsidR="002942BD" w14:paraId="6A9EA689" w14:textId="77777777" w:rsidTr="002942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7968E14" w14:textId="77777777" w:rsidR="002942BD" w:rsidRDefault="002942BD" w:rsidP="006564D1">
            <w:r>
              <w:rPr>
                <w:noProof/>
                <w:lang w:val="ko-KR" w:bidi="ko-KR"/>
              </w:rPr>
              <w:lastRenderedPageBreak/>
              <mc:AlternateContent>
                <mc:Choice Requires="wpg">
                  <w:drawing>
                    <wp:inline distT="0" distB="0" distL="0" distR="0" wp14:anchorId="6367C137" wp14:editId="1E6C46F4">
                      <wp:extent cx="141605" cy="141605"/>
                      <wp:effectExtent l="0" t="0" r="0" b="0"/>
                      <wp:docPr id="1332581998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73746144" name="직사각형 73746144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3629303" name="자유형 70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380635" id="그룹 5" o:spid="_x0000_s1026" alt="팁 아이콘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">
                      <v:rect id="직사각형 73746144" o:spid="_x0000_s1027" alt="파란색 직사각형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" fillcolor="#2e74b5 [2404]" stroked="f" strokeweight="0"/>
                      <v:shape id="자유형 70" o:spid="_x0000_s1028" alt="정보 아이콘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525C64C4" w14:textId="77777777" w:rsidR="002942BD" w:rsidRDefault="002942BD" w:rsidP="002942BD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942BD">
              <w:rPr>
                <w:rFonts w:ascii="맑은 고딕" w:eastAsia="맑은 고딕" w:hAnsi="맑은 고딕" w:hint="eastAsia"/>
                <w:b/>
                <w:bCs/>
                <w:i w:val="0"/>
                <w:iCs w:val="0"/>
                <w:color w:val="000000" w:themeColor="text1"/>
                <w:sz w:val="22"/>
                <w:szCs w:val="24"/>
              </w:rPr>
              <w:t>서버</w:t>
            </w:r>
          </w:p>
          <w:p w14:paraId="28FB517F" w14:textId="3757DF0C" w:rsidR="00EE16B0" w:rsidRPr="002942BD" w:rsidRDefault="00EE16B0" w:rsidP="00EE16B0">
            <w:pPr>
              <w:pStyle w:val="af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proofErr w:type="spellStart"/>
            <w:r w:rsidRPr="00EE16B0">
              <w:rPr>
                <w:rFonts w:ascii="맑은 고딕" w:eastAsia="맑은 고딕" w:hAnsi="맑은 고딕" w:cs="굴림체"/>
                <w:b/>
                <w:bCs/>
                <w:color w:val="000000" w:themeColor="text1"/>
                <w:sz w:val="22"/>
              </w:rPr>
              <w:t>NetworkIO</w:t>
            </w:r>
            <w:proofErr w:type="spellEnd"/>
            <w:r w:rsidRPr="00EE16B0">
              <w:rPr>
                <w:rFonts w:ascii="맑은 고딕" w:eastAsia="맑은 고딕" w:hAnsi="맑은 고딕" w:cs="굴림체"/>
                <w:b/>
                <w:bCs/>
                <w:color w:val="000000" w:themeColor="text1"/>
                <w:sz w:val="22"/>
              </w:rPr>
              <w:t xml:space="preserve"> (</w:t>
            </w:r>
            <w:proofErr w:type="spellStart"/>
            <w:r w:rsidRPr="00EE16B0">
              <w:rPr>
                <w:rFonts w:ascii="맑은 고딕" w:eastAsia="맑은 고딕" w:hAnsi="맑은 고딕" w:cs="굴림체"/>
                <w:b/>
                <w:bCs/>
                <w:color w:val="000000" w:themeColor="text1"/>
                <w:sz w:val="22"/>
              </w:rPr>
              <w:t>NetThread</w:t>
            </w:r>
            <w:proofErr w:type="spellEnd"/>
            <w:r w:rsidRPr="00EE16B0">
              <w:rPr>
                <w:rFonts w:ascii="맑은 고딕" w:eastAsia="맑은 고딕" w:hAnsi="맑은 고딕" w:cs="굴림체"/>
                <w:b/>
                <w:bCs/>
                <w:color w:val="000000" w:themeColor="text1"/>
                <w:sz w:val="22"/>
              </w:rPr>
              <w:t xml:space="preserve">) </w:t>
            </w: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(신규)</w:t>
            </w:r>
          </w:p>
          <w:p w14:paraId="4C7247DB" w14:textId="1A024B5D" w:rsidR="00EE16B0" w:rsidRPr="002942BD" w:rsidRDefault="00EE16B0" w:rsidP="00EE16B0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역할: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TCP/UDP 수신/송신 전담 스레드</w:t>
            </w:r>
          </w:p>
          <w:p w14:paraId="11231390" w14:textId="0B841CD6" w:rsidR="00EE16B0" w:rsidRPr="003C199F" w:rsidRDefault="00EE16B0" w:rsidP="00EE16B0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/>
                <w:iCs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설명: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수신 바이트를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PacketDispatcher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로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파싱해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 큐에 저</w:t>
            </w:r>
            <w:r w:rsidR="003C199F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장</w:t>
            </w:r>
          </w:p>
          <w:p w14:paraId="196C86F4" w14:textId="5800DA2B" w:rsidR="003C199F" w:rsidRPr="003C199F" w:rsidRDefault="003C199F" w:rsidP="00EE16B0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proofErr w:type="spellStart"/>
            <w:r w:rsidRPr="003C199F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WorldState</w:t>
            </w:r>
            <w:proofErr w:type="spellEnd"/>
            <w:r w:rsidRPr="003C199F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가 만든 </w:t>
            </w:r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플레이어들의 </w:t>
            </w:r>
            <w:r w:rsidRPr="003C199F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상태</w:t>
            </w:r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값</w:t>
            </w:r>
            <w:r w:rsidRPr="003C199F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를</w:t>
            </w:r>
            <w:proofErr w:type="spellEnd"/>
            <w:r w:rsidRPr="003C199F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 큐에서 꺼내 클라이언트로 UDP 전송</w:t>
            </w:r>
          </w:p>
          <w:p w14:paraId="0814F1F0" w14:textId="77ED5F9D" w:rsidR="00EE16B0" w:rsidRPr="00EE16B0" w:rsidRDefault="00EE16B0" w:rsidP="00EE16B0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</w:pPr>
            <w:r w:rsidRPr="00EE16B0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주요 처리 패킷:</w:t>
            </w:r>
            <w:r w:rsidRPr="00EE16B0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 w:rsidRPr="003C199F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>C2S_LOGIN_REQUEST</w:t>
            </w:r>
            <w:r w:rsidRPr="003C199F"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 xml:space="preserve">, </w:t>
            </w:r>
            <w:r w:rsidRPr="003C199F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>S2C_LOGIN_ACCEPT</w:t>
            </w:r>
            <w:r w:rsidR="003C199F" w:rsidRPr="003C199F">
              <w:rPr>
                <w:rStyle w:val="HTML"/>
                <w:rFonts w:ascii="맑은 고딕" w:eastAsia="맑은 고딕" w:hAnsi="맑은 고딕" w:cs="굴림" w:hint="eastAsia"/>
                <w:color w:val="000000" w:themeColor="text1"/>
                <w:sz w:val="22"/>
                <w:szCs w:val="22"/>
              </w:rPr>
              <w:t>,</w:t>
            </w:r>
            <w:r w:rsidR="003C199F" w:rsidRPr="003C199F">
              <w:rPr>
                <w:rStyle w:val="HTML"/>
                <w:rFonts w:ascii="맑은 고딕" w:eastAsia="맑은 고딕" w:hAnsi="맑은 고딕" w:cs="굴림" w:hint="eastAsia"/>
                <w:sz w:val="22"/>
                <w:szCs w:val="22"/>
              </w:rPr>
              <w:t xml:space="preserve"> </w:t>
            </w:r>
            <w:r w:rsidR="003C199F" w:rsidRPr="003C199F">
              <w:rPr>
                <w:rFonts w:ascii="맑은 고딕" w:eastAsia="맑은 고딕" w:hAnsi="맑은 고딕"/>
                <w:sz w:val="22"/>
                <w:szCs w:val="22"/>
              </w:rPr>
              <w:t>C2S_MOVEMENT_UPDATE</w:t>
            </w:r>
            <w:r w:rsidR="003C199F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 w:rsidR="003C199F" w:rsidRPr="003C199F">
              <w:rPr>
                <w:rFonts w:ascii="맑은 고딕" w:eastAsia="맑은 고딕" w:hAnsi="맑은 고딕"/>
                <w:sz w:val="22"/>
                <w:szCs w:val="22"/>
              </w:rPr>
              <w:t>C2S_FIRE_ACTION</w:t>
            </w:r>
            <w:r w:rsidR="003C199F" w:rsidRPr="003C199F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 w:rsidR="003C199F" w:rsidRPr="003C199F">
              <w:rPr>
                <w:rFonts w:ascii="맑은 고딕" w:eastAsia="맑은 고딕" w:hAnsi="맑은 고딕"/>
                <w:sz w:val="22"/>
                <w:szCs w:val="22"/>
              </w:rPr>
              <w:t>S2C_SNAPSHOT_STATE</w:t>
            </w:r>
          </w:p>
          <w:p w14:paraId="1AE245C3" w14:textId="77777777" w:rsidR="003C199F" w:rsidRDefault="003C199F" w:rsidP="002942BD">
            <w:pPr>
              <w:pStyle w:val="af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"/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</w:pPr>
          </w:p>
          <w:p w14:paraId="759AFC43" w14:textId="2A070505" w:rsidR="003C199F" w:rsidRPr="002942BD" w:rsidRDefault="003C199F" w:rsidP="003C199F">
            <w:pPr>
              <w:pStyle w:val="af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proofErr w:type="spellStart"/>
            <w:r w:rsidRPr="003C199F">
              <w:rPr>
                <w:rFonts w:ascii="맑은 고딕" w:eastAsia="맑은 고딕" w:hAnsi="맑은 고딕" w:cs="굴림체"/>
                <w:b/>
                <w:bCs/>
                <w:color w:val="000000" w:themeColor="text1"/>
                <w:sz w:val="22"/>
              </w:rPr>
              <w:t>WorldState</w:t>
            </w:r>
            <w:proofErr w:type="spellEnd"/>
            <w:r w:rsidRPr="003C199F">
              <w:rPr>
                <w:rFonts w:ascii="맑은 고딕" w:eastAsia="맑은 고딕" w:hAnsi="맑은 고딕" w:cs="굴림체"/>
                <w:b/>
                <w:bCs/>
                <w:color w:val="000000" w:themeColor="text1"/>
                <w:sz w:val="22"/>
              </w:rPr>
              <w:t xml:space="preserve"> (</w:t>
            </w:r>
            <w:proofErr w:type="spellStart"/>
            <w:r w:rsidRPr="003C199F">
              <w:rPr>
                <w:rFonts w:ascii="맑은 고딕" w:eastAsia="맑은 고딕" w:hAnsi="맑은 고딕" w:cs="굴림체"/>
                <w:b/>
                <w:bCs/>
                <w:color w:val="000000" w:themeColor="text1"/>
                <w:sz w:val="22"/>
              </w:rPr>
              <w:t>GameThread</w:t>
            </w:r>
            <w:proofErr w:type="spellEnd"/>
            <w:r w:rsidRPr="003C199F">
              <w:rPr>
                <w:rFonts w:ascii="맑은 고딕" w:eastAsia="맑은 고딕" w:hAnsi="맑은 고딕" w:cs="굴림체"/>
                <w:b/>
                <w:bCs/>
                <w:color w:val="000000" w:themeColor="text1"/>
                <w:sz w:val="22"/>
              </w:rPr>
              <w:t xml:space="preserve">) </w:t>
            </w: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(신규)</w:t>
            </w:r>
          </w:p>
          <w:p w14:paraId="55CC9FE8" w14:textId="40039510" w:rsidR="003C199F" w:rsidRPr="002942BD" w:rsidRDefault="003C199F" w:rsidP="003C199F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역할: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게임 상태 저장/갱신</w:t>
            </w:r>
          </w:p>
          <w:p w14:paraId="1FB21359" w14:textId="6F69AD8F" w:rsidR="003C199F" w:rsidRDefault="003C199F" w:rsidP="003C199F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lastRenderedPageBreak/>
              <w:t>설명: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틱마다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 큐의 데이터를 전부 꺼내 Movement,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FireAction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 xml:space="preserve">을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PlayerState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에 반영</w:t>
            </w:r>
          </w:p>
          <w:p w14:paraId="24277A17" w14:textId="3C581DA3" w:rsidR="003C199F" w:rsidRPr="003C199F" w:rsidRDefault="003C199F" w:rsidP="003C199F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3C199F">
              <w:rPr>
                <w:rFonts w:ascii="맑은 고딕" w:eastAsia="맑은 고딕" w:hAnsi="맑은 고딕" w:hint="eastAsia"/>
                <w:color w:val="000000" w:themeColor="text1"/>
                <w:sz w:val="22"/>
              </w:rPr>
              <w:t>모든 플레이어 상태 값을 큐에 넣음</w:t>
            </w:r>
          </w:p>
          <w:p w14:paraId="0D9CEDAA" w14:textId="50F70CD9" w:rsidR="003C199F" w:rsidRPr="00EE16B0" w:rsidRDefault="003C199F" w:rsidP="003C199F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</w:pPr>
            <w:r w:rsidRPr="00EE16B0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주요 처리 패킷:</w:t>
            </w:r>
            <w:r w:rsidRPr="00EE16B0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 w:rsidRPr="003C199F">
              <w:rPr>
                <w:rFonts w:ascii="맑은 고딕" w:eastAsia="맑은 고딕" w:hAnsi="맑은 고딕" w:cs="굴림체"/>
                <w:color w:val="000000" w:themeColor="text1"/>
                <w:sz w:val="22"/>
                <w:szCs w:val="22"/>
              </w:rPr>
              <w:t>C2S_MOVEMENT_UPDATE</w:t>
            </w:r>
            <w:r w:rsidRPr="003C199F"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 xml:space="preserve">, </w:t>
            </w:r>
            <w:r w:rsidRPr="003C199F">
              <w:rPr>
                <w:rFonts w:ascii="맑은 고딕" w:eastAsia="맑은 고딕" w:hAnsi="맑은 고딕" w:cs="굴림체"/>
                <w:color w:val="000000" w:themeColor="text1"/>
                <w:sz w:val="22"/>
                <w:szCs w:val="22"/>
              </w:rPr>
              <w:t>C2S_FIRE_ACTION</w:t>
            </w:r>
            <w:r w:rsidRPr="003C199F">
              <w:rPr>
                <w:rStyle w:val="HTML"/>
                <w:rFonts w:ascii="맑은 고딕" w:eastAsia="맑은 고딕" w:hAnsi="맑은 고딕" w:cs="굴림" w:hint="eastAsia"/>
                <w:color w:val="000000" w:themeColor="text1"/>
                <w:sz w:val="22"/>
                <w:szCs w:val="22"/>
              </w:rPr>
              <w:t>,</w:t>
            </w:r>
            <w:r w:rsidRPr="003C199F">
              <w:rPr>
                <w:rStyle w:val="HTML"/>
                <w:rFonts w:ascii="맑은 고딕" w:eastAsia="맑은 고딕" w:hAnsi="맑은 고딕" w:cs="굴림" w:hint="eastAsia"/>
                <w:sz w:val="22"/>
                <w:szCs w:val="22"/>
              </w:rPr>
              <w:t xml:space="preserve"> </w:t>
            </w:r>
            <w:r w:rsidRPr="003C199F">
              <w:rPr>
                <w:rFonts w:ascii="맑은 고딕" w:eastAsia="맑은 고딕" w:hAnsi="맑은 고딕"/>
                <w:sz w:val="22"/>
                <w:szCs w:val="22"/>
              </w:rPr>
              <w:t>S2C_SNAPSHOT_STATE</w:t>
            </w:r>
          </w:p>
          <w:p w14:paraId="1704809C" w14:textId="2C858F96" w:rsidR="002942BD" w:rsidRPr="002942BD" w:rsidRDefault="002942BD" w:rsidP="002942BD">
            <w:pPr>
              <w:pStyle w:val="af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proofErr w:type="spellStart"/>
            <w:r w:rsidRPr="002942BD">
              <w:rPr>
                <w:rStyle w:val="HTML"/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ClientSession</w:t>
            </w:r>
            <w:proofErr w:type="spellEnd"/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 xml:space="preserve"> (신규)</w:t>
            </w:r>
          </w:p>
          <w:p w14:paraId="22C692E0" w14:textId="1E94E1CF" w:rsidR="002942BD" w:rsidRPr="002942BD" w:rsidRDefault="002942BD" w:rsidP="002942BD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역할: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클라이언트 1명과의 </w:t>
            </w: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1:1 통신(TCP/UDP)을 담</w:t>
            </w:r>
            <w:r w:rsidR="00D64AB2">
              <w:rPr>
                <w:rFonts w:ascii="맑은 고딕" w:eastAsia="맑은 고딕" w:hAnsi="맑은 고딕" w:hint="eastAsia"/>
                <w:b/>
                <w:bCs/>
                <w:color w:val="000000" w:themeColor="text1"/>
                <w:sz w:val="22"/>
              </w:rPr>
              <w:t>당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>.</w:t>
            </w:r>
          </w:p>
          <w:p w14:paraId="720F25A0" w14:textId="77777777" w:rsidR="00AC1F9E" w:rsidRDefault="002942BD" w:rsidP="002942BD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설명: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클라이언트의 접속(</w:t>
            </w:r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accept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) 시 생성되며, 해당 클라이언트의 소켓 정보와 고유 ID를 관리합니다. </w:t>
            </w:r>
          </w:p>
          <w:p w14:paraId="36FD69AD" w14:textId="778CDD35" w:rsidR="002942BD" w:rsidRPr="002942BD" w:rsidRDefault="002942BD" w:rsidP="002942BD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수신된 패킷을 </w:t>
            </w:r>
            <w:proofErr w:type="spellStart"/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RoomManager</w:t>
            </w:r>
            <w:proofErr w:type="spellEnd"/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로 전달하고, </w:t>
            </w:r>
            <w:proofErr w:type="spellStart"/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RoomManager</w:t>
            </w:r>
            <w:proofErr w:type="spellEnd"/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>가 보낸 패킷을 해당 클라이언트에게 전송(Send)하는 파이프 역할을 합니다.</w:t>
            </w:r>
          </w:p>
          <w:p w14:paraId="630C517A" w14:textId="2592877B" w:rsidR="002942BD" w:rsidRPr="002942BD" w:rsidRDefault="002942BD" w:rsidP="00D64AB2">
            <w:pPr>
              <w:pStyle w:val="af6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22"/>
              </w:rPr>
            </w:pPr>
            <w:r w:rsidRPr="002942BD">
              <w:rPr>
                <w:rFonts w:ascii="맑은 고딕" w:eastAsia="맑은 고딕" w:hAnsi="맑은 고딕"/>
                <w:b/>
                <w:bCs/>
                <w:color w:val="000000" w:themeColor="text1"/>
                <w:sz w:val="22"/>
              </w:rPr>
              <w:t>주요 처리 패킷: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</w:t>
            </w:r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C2S_LOGIN_REQUEST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, </w:t>
            </w:r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C2S_JOIN_ROOM_REQUEST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(처리) / </w:t>
            </w:r>
            <w:r w:rsidRPr="002942BD">
              <w:rPr>
                <w:rStyle w:val="HTML"/>
                <w:rFonts w:ascii="맑은 고딕" w:eastAsia="맑은 고딕" w:hAnsi="맑은 고딕"/>
                <w:color w:val="000000" w:themeColor="text1"/>
                <w:sz w:val="22"/>
              </w:rPr>
              <w:t>S2C_LOGIN_ACCEPT</w:t>
            </w:r>
            <w:r w:rsidRPr="002942BD">
              <w:rPr>
                <w:rFonts w:ascii="맑은 고딕" w:eastAsia="맑은 고딕" w:hAnsi="맑은 고딕"/>
                <w:color w:val="000000" w:themeColor="text1"/>
                <w:sz w:val="22"/>
              </w:rPr>
              <w:t xml:space="preserve"> (전송).</w:t>
            </w:r>
          </w:p>
        </w:tc>
      </w:tr>
    </w:tbl>
    <w:p w14:paraId="35E7A021" w14:textId="76404BF7" w:rsidR="002825DF" w:rsidRDefault="002825DF"/>
    <w:p w14:paraId="26A948F2" w14:textId="45050CA6" w:rsidR="002825DF" w:rsidRPr="00D06943" w:rsidRDefault="002825DF" w:rsidP="002825DF">
      <w:pPr>
        <w:pStyle w:val="2"/>
      </w:pPr>
      <w:r w:rsidRPr="002825DF">
        <w:t>low-level design</w:t>
      </w:r>
    </w:p>
    <w:tbl>
      <w:tblPr>
        <w:tblStyle w:val="a8"/>
        <w:tblW w:w="5000" w:type="pct"/>
        <w:tblLook w:val="04A0" w:firstRow="1" w:lastRow="0" w:firstColumn="1" w:lastColumn="0" w:noHBand="0" w:noVBand="1"/>
        <w:tblDescription w:val="레이아웃 표"/>
      </w:tblPr>
      <w:tblGrid>
        <w:gridCol w:w="556"/>
        <w:gridCol w:w="8470"/>
      </w:tblGrid>
      <w:tr w:rsidR="005D4DC9" w14:paraId="261A99AE" w14:textId="77777777" w:rsidTr="60F40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21F3651B" w14:textId="77777777" w:rsidR="005D4DC9" w:rsidRDefault="005D4DC9" w:rsidP="007664E8"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65865D68" wp14:editId="0A20C2E5">
                      <wp:extent cx="141605" cy="141605"/>
                      <wp:effectExtent l="0" t="0" r="0" b="0"/>
                      <wp:docPr id="56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7" name="직사각형 57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자유형 58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2271F3" id="그룹 5" o:spid="_x0000_s1026" alt="팁 아이콘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">
                      <v:rect id="직사각형 57" o:spid="_x0000_s1027" alt="파란색 직사각형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" fillcolor="#2e74b5 [2404]" stroked="f" strokeweight="0"/>
                      <v:shape id="자유형 58" o:spid="_x0000_s1028" alt="정보 아이콘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1mRwgAAANsAAAAPAAAAZHJzL2Rvd25yZXYueG1sRE9Na8JA&#10;EL0X+h+WKXirmxY0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ASx1mR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68CDB032" w14:textId="00495E2A" w:rsidR="002825DF" w:rsidRDefault="002825DF" w:rsidP="008D5E0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825DF">
              <w:rPr>
                <w:b/>
                <w:bCs/>
                <w:sz w:val="24"/>
                <w:szCs w:val="24"/>
              </w:rPr>
              <w:t>Client</w:t>
            </w:r>
          </w:p>
          <w:p w14:paraId="7643EB8B" w14:textId="2C26086C" w:rsidR="005D4DC9" w:rsidRPr="002825DF" w:rsidRDefault="002825DF" w:rsidP="008D5E0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c</w:t>
            </w:r>
            <w:r w:rsidRPr="002825DF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lass </w:t>
            </w:r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Player</w:t>
            </w:r>
            <w:r w:rsidR="008C6C1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r w:rsidR="008C6C13" w:rsidRPr="008C6C1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: public </w:t>
            </w:r>
            <w:proofErr w:type="spellStart"/>
            <w:r w:rsidR="008C6C13" w:rsidRPr="008C6C13">
              <w:rPr>
                <w:i w:val="0"/>
                <w:iCs w:val="0"/>
                <w:color w:val="000000" w:themeColor="text1"/>
                <w:sz w:val="22"/>
                <w:szCs w:val="24"/>
              </w:rPr>
              <w:t>CObject</w:t>
            </w:r>
            <w:proofErr w:type="spellEnd"/>
          </w:p>
          <w:p w14:paraId="2C580C4C" w14:textId="72B9790A" w:rsidR="002825DF" w:rsidRPr="002825DF" w:rsidRDefault="002825DF" w:rsidP="002825D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MovementPacket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BuildMovementPacket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(float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nowTimeSec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) const</w:t>
            </w:r>
            <w:r w:rsidRPr="002825DF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73BDCD41" w14:textId="40C17DBE" w:rsidR="002825DF" w:rsidRDefault="002825DF" w:rsidP="002825D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FirePacket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BuildFirePacket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(float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nowTimeSec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) const;</w:t>
            </w:r>
          </w:p>
          <w:p w14:paraId="7950500A" w14:textId="77777777" w:rsidR="002825DF" w:rsidRDefault="002825DF" w:rsidP="002825D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ApplySnapshot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(const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PlayerSnapshot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&amp; snap);</w:t>
            </w:r>
          </w:p>
          <w:p w14:paraId="500E0636" w14:textId="77777777" w:rsidR="002825DF" w:rsidRDefault="002825DF" w:rsidP="002825D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55977609" w14:textId="77777777" w:rsidR="002825DF" w:rsidRDefault="002825DF" w:rsidP="002825D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class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ClientNetwork</w:t>
            </w:r>
            <w:proofErr w:type="spellEnd"/>
          </w:p>
          <w:p w14:paraId="718F6587" w14:textId="0E19DF0F" w:rsidR="002825DF" w:rsidRPr="002825DF" w:rsidRDefault="002825DF" w:rsidP="002825D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bool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ConnectToServer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(const std::string&amp;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ip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uint16_t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tcpPort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uint16_t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udpPort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); </w:t>
            </w:r>
          </w:p>
          <w:p w14:paraId="6DD02529" w14:textId="7AB10E55" w:rsidR="002825DF" w:rsidRPr="002825DF" w:rsidRDefault="002825DF" w:rsidP="002825D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SendMovement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(const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MovementPacket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&amp; pkt);   </w:t>
            </w:r>
          </w:p>
          <w:p w14:paraId="4552A513" w14:textId="2DA1DCD5" w:rsidR="002825DF" w:rsidRPr="002825DF" w:rsidRDefault="002825DF" w:rsidP="003C199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SendFire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(const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FirePacket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&amp; pkt); </w:t>
            </w:r>
          </w:p>
          <w:p w14:paraId="309C84D8" w14:textId="0A3124C9" w:rsidR="002825DF" w:rsidRPr="002825DF" w:rsidRDefault="002825DF" w:rsidP="002825D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PollIncomingPackets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();           </w:t>
            </w:r>
          </w:p>
          <w:p w14:paraId="117A9108" w14:textId="1FF8BBB8" w:rsidR="00DA36B8" w:rsidRPr="002825DF" w:rsidRDefault="002825DF" w:rsidP="003C199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const std::vector&lt;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PlayerSnapshot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&gt;&amp; </w:t>
            </w:r>
            <w:proofErr w:type="spellStart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>GetLastSnapshots</w:t>
            </w:r>
            <w:proofErr w:type="spellEnd"/>
            <w:r w:rsidRPr="002825DF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() const; </w:t>
            </w:r>
          </w:p>
        </w:tc>
      </w:tr>
      <w:tr w:rsidR="00D06943" w14:paraId="7BA67079" w14:textId="77777777" w:rsidTr="00D06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95797BA" w14:textId="77777777" w:rsidR="00D06943" w:rsidRDefault="00D06943" w:rsidP="00CC2A01"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3B35BE74" wp14:editId="17D84295">
                      <wp:extent cx="141605" cy="141605"/>
                      <wp:effectExtent l="0" t="0" r="0" b="0"/>
                      <wp:docPr id="869849656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31150499" name="직사각형 2031150499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9362065" name="자유형 58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0F647A" id="그룹 5" o:spid="_x0000_s1026" alt="팁 아이콘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">
                      <v:rect id="직사각형 2031150499" o:spid="_x0000_s1027" alt="파란색 직사각형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" fillcolor="#2e74b5 [2404]" stroked="f" strokeweight="0"/>
                      <v:shape id="자유형 58" o:spid="_x0000_s1028" alt="정보 아이콘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00E85209" w14:textId="6643473B" w:rsidR="00D06943" w:rsidRP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rFonts w:hint="eastAsia"/>
                <w:b/>
                <w:bCs/>
                <w:sz w:val="22"/>
                <w:szCs w:val="24"/>
              </w:rPr>
              <w:t>Server</w:t>
            </w:r>
          </w:p>
          <w:p w14:paraId="2B0EEF4E" w14:textId="77777777" w:rsidR="00D06943" w:rsidRDefault="00D06943" w:rsidP="00CC2A0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5D7B90E3" w14:textId="77777777" w:rsidR="00D06943" w:rsidRDefault="00D06943" w:rsidP="00CC2A0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lastRenderedPageBreak/>
              <w:t xml:space="preserve">class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</w:p>
          <w:p w14:paraId="423FB843" w14:textId="5A5AC7BA" w:rsidR="00D06943" w:rsidRP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GetPlayerID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() const; </w:t>
            </w:r>
          </w:p>
          <w:p w14:paraId="10A1AC02" w14:textId="628BAA3A" w:rsidR="00D06943" w:rsidRPr="00D06943" w:rsidRDefault="00D06943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SendUDP_SnapshotState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(const std::vector&lt;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PlayerSnapshot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&gt;&amp; snaps);      </w:t>
            </w:r>
          </w:p>
          <w:p w14:paraId="0E2240E4" w14:textId="25507217" w:rsidR="00D06943" w:rsidRPr="002825DF" w:rsidRDefault="00D06943" w:rsidP="00CC2A0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67AADDE8" w14:textId="53872A78" w:rsidR="00D06943" w:rsidRDefault="00D06943" w:rsidP="00CC2A0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class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PlayerState</w:t>
            </w:r>
            <w:proofErr w:type="spellEnd"/>
          </w:p>
          <w:p w14:paraId="77D08C1D" w14:textId="2E7B27CE" w:rsidR="00D06943" w:rsidRP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ApplyMovementFromClient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(const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MovementPacket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&amp; pkt, float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serverNow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);        </w:t>
            </w:r>
          </w:p>
          <w:p w14:paraId="7DCEB460" w14:textId="15946456" w:rsidR="00D06943" w:rsidRP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ApplyFireFromClient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(const FirePacket&amp; pkt); </w:t>
            </w:r>
          </w:p>
          <w:p w14:paraId="3120D065" w14:textId="555BA8A2" w:rsidR="00D06943" w:rsidRP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ApplyDamage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(int dmg);                                                         </w:t>
            </w:r>
          </w:p>
          <w:p w14:paraId="494D01BF" w14:textId="77777777" w:rsid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PlayerSnapshot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ToSnapshot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() const; </w:t>
            </w:r>
          </w:p>
          <w:p w14:paraId="44E81C6B" w14:textId="77777777" w:rsid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5AD0DB1E" w14:textId="77777777" w:rsidR="002942BD" w:rsidRDefault="002942BD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4211EAA4" w14:textId="77777777" w:rsid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class IPacketHandler</w:t>
            </w:r>
          </w:p>
          <w:p w14:paraId="63B9302E" w14:textId="400EDCD6" w:rsidR="00D06943" w:rsidRP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virtual ~IPacketHandler() = default;                                               </w:t>
            </w:r>
          </w:p>
          <w:p w14:paraId="475BF638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virtual bool Parse(const uint8_t* data,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size_t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len,</w:t>
            </w:r>
          </w:p>
          <w:p w14:paraId="2E01AE77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                  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* session,</w:t>
            </w:r>
          </w:p>
          <w:p w14:paraId="061331FD" w14:textId="118EE932" w:rsidR="00D06943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                  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DecodedPacket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&amp; out) = 0;</w:t>
            </w:r>
          </w:p>
          <w:p w14:paraId="11B371FF" w14:textId="77777777" w:rsid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3616DE87" w14:textId="77777777" w:rsid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class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MovementUpdateHandler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: public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IPacketHandler</w:t>
            </w:r>
            <w:proofErr w:type="spellEnd"/>
          </w:p>
          <w:p w14:paraId="787C3154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bool Parse(const uint8_t* data,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size_t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len,</w:t>
            </w:r>
          </w:p>
          <w:p w14:paraId="4F7D6F08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          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* session,</w:t>
            </w:r>
          </w:p>
          <w:p w14:paraId="0E096796" w14:textId="1A197387" w:rsidR="00D06943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          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DecodedPacket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&amp; out) override;</w:t>
            </w:r>
          </w:p>
          <w:p w14:paraId="728EEFF9" w14:textId="77777777" w:rsid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3B38E007" w14:textId="77777777" w:rsid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class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FireActionHandler</w:t>
            </w:r>
            <w:proofErr w:type="spellEnd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: public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IPacketHandler</w:t>
            </w:r>
            <w:proofErr w:type="spellEnd"/>
          </w:p>
          <w:p w14:paraId="7DA58304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bool Parse(const uint8_t* data,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size_t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len,</w:t>
            </w:r>
          </w:p>
          <w:p w14:paraId="51A02E7B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          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* session,</w:t>
            </w:r>
          </w:p>
          <w:p w14:paraId="6A447E4C" w14:textId="0924129B" w:rsidR="00D06943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          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DecodedPacket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&amp; out) override;</w:t>
            </w:r>
          </w:p>
          <w:p w14:paraId="0BB12CC9" w14:textId="77777777" w:rsid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31428C89" w14:textId="77777777" w:rsid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class </w:t>
            </w:r>
            <w:proofErr w:type="spellStart"/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>PacketDispatcher</w:t>
            </w:r>
            <w:proofErr w:type="spellEnd"/>
          </w:p>
          <w:p w14:paraId="3A512672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DispatchUDP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(const uint8_t* data,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size_t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len,</w:t>
            </w:r>
          </w:p>
          <w:p w14:paraId="1B88E9FE" w14:textId="563CC80B" w:rsidR="00D06943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                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session, float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serverNow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520873E5" w14:textId="5CB7D324" w:rsid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</w:p>
          <w:p w14:paraId="16C3E9E6" w14:textId="7EAA943A" w:rsidR="00D06943" w:rsidRDefault="00D06943" w:rsidP="00D0694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lastRenderedPageBreak/>
              <w:t xml:space="preserve">class </w:t>
            </w:r>
            <w:proofErr w:type="spellStart"/>
            <w:r w:rsidR="00DA36B8"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WorldState</w:t>
            </w:r>
            <w:proofErr w:type="spellEnd"/>
          </w:p>
          <w:p w14:paraId="1E87787F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void Initialize(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PacketQueue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inQ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ByteQueue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outQ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SessionManager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* sessions);</w:t>
            </w:r>
          </w:p>
          <w:p w14:paraId="4E2655DC" w14:textId="1A3BF9F2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   void Tick(float </w:t>
            </w:r>
            <w:proofErr w:type="spellStart"/>
            <w:r w:rsidRPr="00DA36B8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nowSec</w:t>
            </w:r>
            <w:proofErr w:type="spellEnd"/>
            <w:r w:rsidRPr="00DA36B8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); </w:t>
            </w:r>
          </w:p>
          <w:p w14:paraId="2FB8BBD4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5D0A84DD" w14:textId="77777777" w:rsidR="00DA36B8" w:rsidRPr="00DA36B8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void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ApplyMovementFromClient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(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pid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const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MovementPacket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&amp; pkt, float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nowSec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42D0075B" w14:textId="77777777" w:rsidR="00D06943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void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ApplyFireFromClient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(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pid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const </w:t>
            </w:r>
            <w:proofErr w:type="spellStart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FirePacket</w:t>
            </w:r>
            <w:proofErr w:type="spellEnd"/>
            <w:r w:rsidRPr="00DA36B8">
              <w:rPr>
                <w:i w:val="0"/>
                <w:iCs w:val="0"/>
                <w:color w:val="000000" w:themeColor="text1"/>
                <w:sz w:val="22"/>
                <w:szCs w:val="24"/>
              </w:rPr>
              <w:t>&amp; pkt);</w:t>
            </w:r>
            <w:r w:rsidR="00D06943" w:rsidRPr="00D0694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</w:p>
          <w:p w14:paraId="2612D017" w14:textId="77777777" w:rsidR="00CF3583" w:rsidRDefault="00CF3583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51081995" w14:textId="77777777" w:rsidR="00CF3583" w:rsidRDefault="00CF3583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091ECB2D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class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</w:p>
          <w:p w14:paraId="7D65280E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{</w:t>
            </w:r>
          </w:p>
          <w:p w14:paraId="7A50F0A8" w14:textId="0F35DC40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public:</w:t>
            </w:r>
          </w:p>
          <w:p w14:paraId="0E2D4AE1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(SOCKET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tcpSocket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SessionManager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manager,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PacketQueue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worldInQueue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088BD025" w14:textId="204F2FE9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~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42116E6C" w14:textId="18EDBB03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StartThread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31C5FCC0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SetLoginInfo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id, const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sockaddr_in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&amp;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udpAddr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2918440C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38BD58B0" w14:textId="01A81AC9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GetPlayerID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() const { return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 }</w:t>
            </w:r>
          </w:p>
          <w:p w14:paraId="53001DD8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sockaddr_in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GetUdpAddress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() const { return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m_UDPEndPoint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 }</w:t>
            </w:r>
          </w:p>
          <w:p w14:paraId="4685D35E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7B18A91E" w14:textId="22F74E96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private:</w:t>
            </w:r>
          </w:p>
          <w:p w14:paraId="7C1CEB97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static DWORD WINAPI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ThreadWrapper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(LPVOID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lpParam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5F6FED2E" w14:textId="048EA7C0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ReceiveLoop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38B9DBCE" w14:textId="3408D696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HandleLogin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(const C2S_LoginRequest&amp; pkt);</w:t>
            </w:r>
          </w:p>
          <w:p w14:paraId="4D323564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HandleDisconnect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1A372914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512F9F62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private:</w:t>
            </w:r>
          </w:p>
          <w:p w14:paraId="2B025881" w14:textId="521D084A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   SOCKET </w:t>
            </w:r>
            <w:proofErr w:type="spellStart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m_TCPSocket</w:t>
            </w:r>
            <w:proofErr w:type="spellEnd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;         </w:t>
            </w:r>
          </w:p>
          <w:p w14:paraId="140A27E7" w14:textId="052E0418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   HANDLE </w:t>
            </w:r>
            <w:proofErr w:type="spellStart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m_hThread</w:t>
            </w:r>
            <w:proofErr w:type="spellEnd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;           </w:t>
            </w:r>
          </w:p>
          <w:p w14:paraId="64A996FE" w14:textId="62C04543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m_PlayerID</w:t>
            </w:r>
            <w:proofErr w:type="spellEnd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;        </w:t>
            </w:r>
          </w:p>
          <w:p w14:paraId="59127274" w14:textId="515FBDA5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lastRenderedPageBreak/>
              <w:t xml:space="preserve">    </w:t>
            </w:r>
            <w:proofErr w:type="spellStart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sockaddr_in</w:t>
            </w:r>
            <w:proofErr w:type="spellEnd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m_UDPEndPoint</w:t>
            </w:r>
            <w:proofErr w:type="spellEnd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;  </w:t>
            </w:r>
          </w:p>
          <w:p w14:paraId="0086E241" w14:textId="3605681F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SessionManager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m_pSessionManager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51A276A2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PacketQueue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m_pWorldInputQueue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6F7CDB1B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};</w:t>
            </w:r>
          </w:p>
          <w:p w14:paraId="13CBF31E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2EA80915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class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SessionManager</w:t>
            </w:r>
            <w:proofErr w:type="spellEnd"/>
          </w:p>
          <w:p w14:paraId="7F712512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{</w:t>
            </w:r>
          </w:p>
          <w:p w14:paraId="32A81774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public:</w:t>
            </w:r>
          </w:p>
          <w:p w14:paraId="759896FA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SessionManager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79E4ECDA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~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SessionManager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036A27C9" w14:textId="77777777" w:rsid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275AB5B3" w14:textId="0B84DEF6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void Initialize(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PacketQueue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worldInQueue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1F361511" w14:textId="77777777" w:rsid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3606BCA7" w14:textId="7C95F071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OnSessionLoggedIn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session, const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sockaddr_in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&amp;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tcpAddr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USHORT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clientUdpPort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6134DB40" w14:textId="78D2E3F2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OnSessionDisconnected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0569D626" w14:textId="4D7FB2A6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std::vector&lt;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*&gt;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GetAllSessions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7A6C7958" w14:textId="36F56E56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FindPlayerIDByUdpAddress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(const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sockaddr_in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&amp;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addr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);</w:t>
            </w:r>
          </w:p>
          <w:p w14:paraId="2E7826AC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3AF25E1B" w14:textId="00969F8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private:</w:t>
            </w:r>
          </w:p>
          <w:p w14:paraId="7F110367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CRITICAL_SECTION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m_Lock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60477A77" w14:textId="263EB3E7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std::map&lt;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ClientSession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*&gt;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m_SessionsByPID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31320E8F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PacketQueue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m_pWorldInputQueue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687BB573" w14:textId="4E886997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m_NextPlayerID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709F730B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};</w:t>
            </w:r>
          </w:p>
          <w:p w14:paraId="0A62FA79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497EFBC3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187E7459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0CBACE84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619D69C3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6D6DFAE5" w14:textId="77777777" w:rsid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4D534626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lastRenderedPageBreak/>
              <w:t xml:space="preserve">class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NetworkIO</w:t>
            </w:r>
            <w:proofErr w:type="spellEnd"/>
          </w:p>
          <w:p w14:paraId="0EB6FDD8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{</w:t>
            </w:r>
          </w:p>
          <w:p w14:paraId="1D34F960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public:</w:t>
            </w:r>
          </w:p>
          <w:p w14:paraId="144F8A4E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NetworkIO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4A798F2D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~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NetworkIO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757B4127" w14:textId="77777777" w:rsid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0A1212EC" w14:textId="2004DC11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bool Initialize(USHORT port,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PacketQueue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worldIn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ByteQueue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netOut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SessionManager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* manager);</w:t>
            </w:r>
          </w:p>
          <w:p w14:paraId="1D697629" w14:textId="147F723A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void Run();</w:t>
            </w:r>
          </w:p>
          <w:p w14:paraId="71E6B6E4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711BB8BA" w14:textId="784DD4B0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private:</w:t>
            </w:r>
          </w:p>
          <w:p w14:paraId="590DADB8" w14:textId="5CE557ED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HandleTCPAccept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7CCE4860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HandleUDPReceive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646B050D" w14:textId="656AFFD4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void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HandleBroadcast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();</w:t>
            </w:r>
          </w:p>
          <w:p w14:paraId="78ADBAA1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3BDDBCCE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private:</w:t>
            </w:r>
          </w:p>
          <w:p w14:paraId="44A110AA" w14:textId="54E554F6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   SOCKET </w:t>
            </w:r>
            <w:proofErr w:type="spellStart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m_TCPListenSocket</w:t>
            </w:r>
            <w:proofErr w:type="spellEnd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;   </w:t>
            </w:r>
          </w:p>
          <w:p w14:paraId="72091DD3" w14:textId="7CF93F40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    SOCKET </w:t>
            </w:r>
            <w:proofErr w:type="spellStart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>m_UDPGameSocket</w:t>
            </w:r>
            <w:proofErr w:type="spellEnd"/>
            <w:r w:rsidRPr="00CF3583"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  <w:t xml:space="preserve">;     </w:t>
            </w:r>
          </w:p>
          <w:p w14:paraId="62CA2036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bool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m_IsRunning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543E83AC" w14:textId="77777777" w:rsid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</w:p>
          <w:p w14:paraId="2F7E3EDC" w14:textId="7D4E4E53" w:rsidR="00CF3583" w:rsidRPr="00CF3583" w:rsidRDefault="00CF3583" w:rsidP="00CF3583">
            <w:pPr>
              <w:pStyle w:val="a9"/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SessionManager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m_pSessionManager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7F1833A0" w14:textId="401FB51F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PacketQueue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m_pWorldInputQueue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5E816EF8" w14:textId="77777777" w:rsidR="00CF3583" w:rsidRPr="00CF3583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   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ByteQueue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 xml:space="preserve">* </w:t>
            </w:r>
            <w:proofErr w:type="spellStart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m_pNetworkOutputQueue</w:t>
            </w:r>
            <w:proofErr w:type="spellEnd"/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;</w:t>
            </w:r>
          </w:p>
          <w:p w14:paraId="210FF13D" w14:textId="268B0506" w:rsidR="00CF3583" w:rsidRPr="002825DF" w:rsidRDefault="00CF3583" w:rsidP="00CF358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 w:val="0"/>
                <w:iCs w:val="0"/>
                <w:color w:val="000000" w:themeColor="text1"/>
                <w:sz w:val="22"/>
                <w:szCs w:val="24"/>
              </w:rPr>
            </w:pPr>
            <w:r w:rsidRPr="00CF3583">
              <w:rPr>
                <w:i w:val="0"/>
                <w:iCs w:val="0"/>
                <w:color w:val="000000" w:themeColor="text1"/>
                <w:sz w:val="22"/>
                <w:szCs w:val="24"/>
              </w:rPr>
              <w:t>};</w:t>
            </w:r>
          </w:p>
        </w:tc>
      </w:tr>
    </w:tbl>
    <w:p w14:paraId="54C78439" w14:textId="3F32FBD1" w:rsidR="003312ED" w:rsidRDefault="003312ED"/>
    <w:p w14:paraId="70ED52D5" w14:textId="77777777" w:rsidR="00D06943" w:rsidRDefault="00D06943"/>
    <w:p w14:paraId="042055BF" w14:textId="77777777" w:rsidR="003E1991" w:rsidRDefault="003E1991"/>
    <w:p w14:paraId="1828C318" w14:textId="6ED12D9B" w:rsidR="003E1991" w:rsidRPr="00D06943" w:rsidRDefault="003E1991">
      <w:r>
        <w:br w:type="page"/>
      </w:r>
    </w:p>
    <w:p w14:paraId="05285328" w14:textId="7016F19E" w:rsidR="003312ED" w:rsidRDefault="00D06943">
      <w:pPr>
        <w:pStyle w:val="2"/>
      </w:pPr>
      <w:r w:rsidRPr="00D06943">
        <w:lastRenderedPageBreak/>
        <w:t>네트워크</w:t>
      </w:r>
      <w:r w:rsidRPr="00D06943">
        <w:t xml:space="preserve"> </w:t>
      </w:r>
      <w:r w:rsidRPr="00D06943">
        <w:t>패킷</w:t>
      </w:r>
      <w:r w:rsidRPr="00D06943">
        <w:t xml:space="preserve"> </w:t>
      </w:r>
      <w:r w:rsidRPr="00D06943">
        <w:t>목록</w:t>
      </w:r>
    </w:p>
    <w:tbl>
      <w:tblPr>
        <w:tblStyle w:val="ae"/>
        <w:tblW w:w="0" w:type="auto"/>
        <w:tblInd w:w="45" w:type="dxa"/>
        <w:tblLook w:val="04A0" w:firstRow="1" w:lastRow="0" w:firstColumn="1" w:lastColumn="0" w:noHBand="0" w:noVBand="1"/>
      </w:tblPr>
      <w:tblGrid>
        <w:gridCol w:w="888"/>
        <w:gridCol w:w="2659"/>
        <w:gridCol w:w="2302"/>
        <w:gridCol w:w="2034"/>
        <w:gridCol w:w="1088"/>
      </w:tblGrid>
      <w:tr w:rsidR="003E1991" w14:paraId="1712E5CB" w14:textId="77777777" w:rsidTr="003E1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" w:type="dxa"/>
          </w:tcPr>
          <w:p w14:paraId="094696AA" w14:textId="75095663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구분</w:t>
            </w:r>
          </w:p>
        </w:tc>
        <w:tc>
          <w:tcPr>
            <w:tcW w:w="2529" w:type="dxa"/>
          </w:tcPr>
          <w:p w14:paraId="740EA71C" w14:textId="6F209EC2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패킷 이름</w:t>
            </w:r>
          </w:p>
        </w:tc>
        <w:tc>
          <w:tcPr>
            <w:tcW w:w="2653" w:type="dxa"/>
          </w:tcPr>
          <w:p w14:paraId="06678B13" w14:textId="7D639A56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설명</w:t>
            </w:r>
          </w:p>
        </w:tc>
        <w:tc>
          <w:tcPr>
            <w:tcW w:w="2208" w:type="dxa"/>
          </w:tcPr>
          <w:p w14:paraId="4D4F1891" w14:textId="5C12D7E3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주요 필드</w:t>
            </w:r>
          </w:p>
        </w:tc>
        <w:tc>
          <w:tcPr>
            <w:tcW w:w="1008" w:type="dxa"/>
          </w:tcPr>
          <w:p w14:paraId="6E6E4325" w14:textId="75F57001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프로토콜</w:t>
            </w:r>
          </w:p>
        </w:tc>
      </w:tr>
      <w:tr w:rsidR="00083DF9" w14:paraId="1D94CEDE" w14:textId="77777777" w:rsidTr="003E1991">
        <w:tc>
          <w:tcPr>
            <w:tcW w:w="871" w:type="dxa"/>
            <w:vMerge w:val="restart"/>
          </w:tcPr>
          <w:p w14:paraId="4B066042" w14:textId="11D0FFE6" w:rsidR="00083DF9" w:rsidRPr="00046722" w:rsidRDefault="00083DF9" w:rsidP="00F30E38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로그인</w:t>
            </w:r>
          </w:p>
        </w:tc>
        <w:tc>
          <w:tcPr>
            <w:tcW w:w="2529" w:type="dxa"/>
          </w:tcPr>
          <w:p w14:paraId="4EA790B4" w14:textId="0B8BC021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C2S_LOGIN_REQUEST</w:t>
            </w:r>
          </w:p>
        </w:tc>
        <w:tc>
          <w:tcPr>
            <w:tcW w:w="2653" w:type="dxa"/>
          </w:tcPr>
          <w:p w14:paraId="48BF601B" w14:textId="3F8B5AD1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클라이언트가 서버 접속 요청 및 UDP 포트 정보 전송</w:t>
            </w:r>
          </w:p>
        </w:tc>
        <w:tc>
          <w:tcPr>
            <w:tcW w:w="2208" w:type="dxa"/>
          </w:tcPr>
          <w:p w14:paraId="70D6C532" w14:textId="78FBADD7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playerName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string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clientUdpPort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uint16</w:t>
            </w:r>
          </w:p>
        </w:tc>
        <w:tc>
          <w:tcPr>
            <w:tcW w:w="1008" w:type="dxa"/>
          </w:tcPr>
          <w:p w14:paraId="7A5803C0" w14:textId="6E41120A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TCP</w:t>
            </w:r>
          </w:p>
        </w:tc>
      </w:tr>
      <w:tr w:rsidR="00083DF9" w14:paraId="2E290AC6" w14:textId="77777777" w:rsidTr="003E1991">
        <w:tc>
          <w:tcPr>
            <w:tcW w:w="871" w:type="dxa"/>
            <w:vMerge/>
          </w:tcPr>
          <w:p w14:paraId="70D0E6B3" w14:textId="77777777" w:rsidR="00083DF9" w:rsidRPr="00046722" w:rsidRDefault="00083DF9" w:rsidP="00F30E38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</w:p>
        </w:tc>
        <w:tc>
          <w:tcPr>
            <w:tcW w:w="2529" w:type="dxa"/>
          </w:tcPr>
          <w:p w14:paraId="192F48E1" w14:textId="5284CA3B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S2C_LOGIN_ACCEPT</w:t>
            </w:r>
          </w:p>
        </w:tc>
        <w:tc>
          <w:tcPr>
            <w:tcW w:w="2653" w:type="dxa"/>
          </w:tcPr>
          <w:p w14:paraId="4976C479" w14:textId="74B0C3F6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서버가 로그인 성공 응답 및 </w:t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PlayerID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부여</w:t>
            </w:r>
          </w:p>
        </w:tc>
        <w:tc>
          <w:tcPr>
            <w:tcW w:w="2208" w:type="dxa"/>
          </w:tcPr>
          <w:p w14:paraId="6C5C3BA2" w14:textId="4FED0A2B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playerId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uint64</w:t>
            </w:r>
          </w:p>
        </w:tc>
        <w:tc>
          <w:tcPr>
            <w:tcW w:w="1008" w:type="dxa"/>
          </w:tcPr>
          <w:p w14:paraId="2968A259" w14:textId="0DB3CB5E" w:rsidR="00083DF9" w:rsidRPr="00046722" w:rsidRDefault="00083DF9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TCP</w:t>
            </w:r>
          </w:p>
        </w:tc>
      </w:tr>
      <w:tr w:rsidR="003E1991" w14:paraId="6680C3A4" w14:textId="77777777" w:rsidTr="003E1991">
        <w:tc>
          <w:tcPr>
            <w:tcW w:w="871" w:type="dxa"/>
            <w:vMerge w:val="restart"/>
          </w:tcPr>
          <w:p w14:paraId="78540EFE" w14:textId="1CA2223A" w:rsidR="003E1991" w:rsidRPr="00046722" w:rsidRDefault="003E1991" w:rsidP="00F30E38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실시간 전투</w:t>
            </w:r>
          </w:p>
        </w:tc>
        <w:tc>
          <w:tcPr>
            <w:tcW w:w="2529" w:type="dxa"/>
          </w:tcPr>
          <w:p w14:paraId="4BD02188" w14:textId="5FEAF32E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C2S_MOVEMENT_UPDATE</w:t>
            </w:r>
          </w:p>
        </w:tc>
        <w:tc>
          <w:tcPr>
            <w:tcW w:w="2653" w:type="dxa"/>
          </w:tcPr>
          <w:p w14:paraId="318C67C0" w14:textId="65FC1986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현재 위치·회전·속도 보고 (클라 계산 결과)</w:t>
            </w:r>
          </w:p>
        </w:tc>
        <w:tc>
          <w:tcPr>
            <w:tcW w:w="2208" w:type="dxa"/>
          </w:tcPr>
          <w:p w14:paraId="7275087D" w14:textId="55E2224E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msgSeq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uint32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playerId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uint64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  <w:t>position : Vec3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  <w:t>rotation : Vec3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  <w:t>velocity : Vec3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clientTime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float</w:t>
            </w:r>
          </w:p>
        </w:tc>
        <w:tc>
          <w:tcPr>
            <w:tcW w:w="1008" w:type="dxa"/>
          </w:tcPr>
          <w:p w14:paraId="0ED39827" w14:textId="0F2C6408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UDP</w:t>
            </w:r>
          </w:p>
        </w:tc>
      </w:tr>
      <w:tr w:rsidR="003E1991" w14:paraId="4500FC4F" w14:textId="77777777" w:rsidTr="003E1991">
        <w:tc>
          <w:tcPr>
            <w:tcW w:w="871" w:type="dxa"/>
            <w:vMerge/>
          </w:tcPr>
          <w:p w14:paraId="74DE629C" w14:textId="77777777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</w:p>
        </w:tc>
        <w:tc>
          <w:tcPr>
            <w:tcW w:w="2529" w:type="dxa"/>
          </w:tcPr>
          <w:p w14:paraId="1279FA6D" w14:textId="6808CE65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C2S_FIRE_ACTION</w:t>
            </w:r>
          </w:p>
        </w:tc>
        <w:tc>
          <w:tcPr>
            <w:tcW w:w="2653" w:type="dxa"/>
          </w:tcPr>
          <w:p w14:paraId="5D4E4B46" w14:textId="09A6673A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사격 발생 보고</w:t>
            </w:r>
          </w:p>
        </w:tc>
        <w:tc>
          <w:tcPr>
            <w:tcW w:w="2208" w:type="dxa"/>
          </w:tcPr>
          <w:p w14:paraId="1FAAAAA7" w14:textId="6E7A68BD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msgSeq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uint32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playerId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uint64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fireOrigin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Vec3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fireDirection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Vec3</w:t>
            </w: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br/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clientTime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float</w:t>
            </w:r>
          </w:p>
        </w:tc>
        <w:tc>
          <w:tcPr>
            <w:tcW w:w="1008" w:type="dxa"/>
          </w:tcPr>
          <w:p w14:paraId="7161838F" w14:textId="66748578" w:rsidR="003E1991" w:rsidRPr="00046722" w:rsidRDefault="003E1991" w:rsidP="003E1991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UDP</w:t>
            </w:r>
          </w:p>
        </w:tc>
      </w:tr>
      <w:tr w:rsidR="003E1991" w14:paraId="6484819D" w14:textId="77777777" w:rsidTr="003E1991">
        <w:tc>
          <w:tcPr>
            <w:tcW w:w="871" w:type="dxa"/>
            <w:vMerge/>
          </w:tcPr>
          <w:p w14:paraId="51DC4A2D" w14:textId="77777777" w:rsidR="003E1991" w:rsidRPr="00046722" w:rsidRDefault="003E1991" w:rsidP="00083DF9">
            <w:pPr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</w:p>
        </w:tc>
        <w:tc>
          <w:tcPr>
            <w:tcW w:w="2529" w:type="dxa"/>
          </w:tcPr>
          <w:p w14:paraId="0B167445" w14:textId="6238C6FF" w:rsidR="003E1991" w:rsidRPr="00046722" w:rsidRDefault="003E1991" w:rsidP="00083DF9">
            <w:pPr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S2C_SNAPSHOT_STATE</w:t>
            </w:r>
          </w:p>
        </w:tc>
        <w:tc>
          <w:tcPr>
            <w:tcW w:w="2653" w:type="dxa"/>
          </w:tcPr>
          <w:p w14:paraId="34C53F33" w14:textId="1DD6C3BD" w:rsidR="003E1991" w:rsidRPr="00046722" w:rsidRDefault="003E1991" w:rsidP="00083DF9">
            <w:pPr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서버가 현재 룸 내 모든 플레이어 상태 </w:t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브로드캐스트</w:t>
            </w:r>
            <w:proofErr w:type="spellEnd"/>
          </w:p>
        </w:tc>
        <w:tc>
          <w:tcPr>
            <w:tcW w:w="2208" w:type="dxa"/>
          </w:tcPr>
          <w:p w14:paraId="6F5EFD62" w14:textId="77777777" w:rsidR="003E1991" w:rsidRPr="00046722" w:rsidRDefault="003E1991" w:rsidP="00083DF9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serverTick</w:t>
            </w:r>
            <w:proofErr w:type="spellEnd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: uint32</w:t>
            </w:r>
          </w:p>
          <w:p w14:paraId="0E165EAC" w14:textId="61E5F2CC" w:rsidR="003E1991" w:rsidRPr="00046722" w:rsidRDefault="003E1991" w:rsidP="00083DF9">
            <w:pPr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players[] : </w:t>
            </w:r>
            <w:proofErr w:type="spellStart"/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PlayerSnapshot</w:t>
            </w:r>
            <w:proofErr w:type="spellEnd"/>
          </w:p>
        </w:tc>
        <w:tc>
          <w:tcPr>
            <w:tcW w:w="1008" w:type="dxa"/>
          </w:tcPr>
          <w:p w14:paraId="0B3AA97B" w14:textId="34821FA0" w:rsidR="003E1991" w:rsidRPr="00046722" w:rsidRDefault="003E1991" w:rsidP="00083DF9">
            <w:pPr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46722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UDP</w:t>
            </w:r>
          </w:p>
        </w:tc>
      </w:tr>
    </w:tbl>
    <w:p w14:paraId="7443FA8D" w14:textId="7F8C1C0B" w:rsidR="00DA36B8" w:rsidRDefault="00DA36B8" w:rsidP="008D6D77"/>
    <w:p w14:paraId="3D1CDCEA" w14:textId="77777777" w:rsidR="00DA36B8" w:rsidRDefault="00DA36B8">
      <w:r>
        <w:br w:type="page"/>
      </w:r>
    </w:p>
    <w:p w14:paraId="32778176" w14:textId="77777777" w:rsidR="00DA36B8" w:rsidRDefault="00DA36B8" w:rsidP="00DA36B8">
      <w:pPr>
        <w:pStyle w:val="2"/>
      </w:pPr>
      <w:r>
        <w:lastRenderedPageBreak/>
        <w:t>애플리케이션</w:t>
      </w:r>
      <w:r>
        <w:t xml:space="preserve"> </w:t>
      </w:r>
      <w:r>
        <w:t>기획</w:t>
      </w:r>
    </w:p>
    <w:tbl>
      <w:tblPr>
        <w:tblStyle w:val="a8"/>
        <w:tblW w:w="5183" w:type="pct"/>
        <w:tblLook w:val="04A0" w:firstRow="1" w:lastRow="0" w:firstColumn="1" w:lastColumn="0" w:noHBand="0" w:noVBand="1"/>
        <w:tblDescription w:val="레이아웃 표"/>
      </w:tblPr>
      <w:tblGrid>
        <w:gridCol w:w="558"/>
        <w:gridCol w:w="8798"/>
      </w:tblGrid>
      <w:tr w:rsidR="00DA36B8" w14:paraId="04656DE7" w14:textId="77777777" w:rsidTr="00B007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" w:type="pct"/>
          </w:tcPr>
          <w:p w14:paraId="2DAE5992" w14:textId="77777777" w:rsidR="00DA36B8" w:rsidRDefault="00DA36B8" w:rsidP="00E17963"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10DE353E" wp14:editId="37AD3E1A">
                      <wp:extent cx="141605" cy="141605"/>
                      <wp:effectExtent l="0" t="0" r="0" b="0"/>
                      <wp:docPr id="1687669453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98009157" name="직사각형 2098009157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4041316" name="자유형 21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8E1E31" id="그룹 5" o:spid="_x0000_s1026" alt="팁 아이콘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A7KomG2wgAAIUoAAAOAAAAAAAAAAAAAAAAAC4CAABkcnMvZTJv&#10;RG9jLnhtbFBLAQItABQABgAIAAAAIQAF4gw92QAAAAMBAAAPAAAAAAAAAAAAAAAAADULAABkcnMv&#10;ZG93bnJldi54bWxQSwUGAAAAAAQABADzAAAAOwwAAAAA&#10;">
                      <v:rect id="직사각형 2098009157" o:spid="_x0000_s1027" alt="파란색 직사각형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" fillcolor="#2e74b5 [2404]" stroked="f" strokeweight="0"/>
                      <v:shape id="자유형 21" o:spid="_x0000_s1028" alt="정보 아이콘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02" w:type="pct"/>
          </w:tcPr>
          <w:p w14:paraId="6CEBA379" w14:textId="77777777" w:rsidR="00DA36B8" w:rsidRPr="00B00746" w:rsidRDefault="00DA36B8" w:rsidP="00E1796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통합 개발 환경 (IDE):</w:t>
            </w:r>
          </w:p>
          <w:p w14:paraId="2B6F9DAD" w14:textId="6B043A13" w:rsidR="00DA36B8" w:rsidRPr="00B00746" w:rsidRDefault="00DA36B8" w:rsidP="00DA36B8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>Visual Studio 2022’</w:t>
            </w:r>
          </w:p>
          <w:p w14:paraId="1E5C7ACC" w14:textId="77777777" w:rsidR="00DA36B8" w:rsidRPr="00B00746" w:rsidRDefault="00DA36B8" w:rsidP="00E17963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통합 개발 환경 (IDE): </w:t>
            </w:r>
          </w:p>
          <w:p w14:paraId="4C53E77D" w14:textId="77777777" w:rsidR="00DA36B8" w:rsidRPr="00B00746" w:rsidRDefault="00DA36B8" w:rsidP="00DA36B8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• Visual Studio 2022 </w:t>
            </w:r>
          </w:p>
          <w:p w14:paraId="3DB8E8FA" w14:textId="77777777" w:rsidR="00B00746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사용 언어: </w:t>
            </w:r>
          </w:p>
          <w:p w14:paraId="5FA876F2" w14:textId="562DFFBD" w:rsidR="00DA36B8" w:rsidRPr="00B00746" w:rsidRDefault="00DA36B8" w:rsidP="00B00746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• C++ (C++17 표준 사용) </w:t>
            </w:r>
          </w:p>
          <w:p w14:paraId="4B054909" w14:textId="77777777" w:rsidR="00DA36B8" w:rsidRPr="00B00746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핵심 라이브러리: </w:t>
            </w:r>
          </w:p>
          <w:p w14:paraId="4F1C0440" w14:textId="77777777" w:rsidR="00DA36B8" w:rsidRPr="00B00746" w:rsidRDefault="00DA36B8" w:rsidP="00B00746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• </w:t>
            </w:r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네트워크: WinSock2 (Windows Sockets API) </w:t>
            </w:r>
          </w:p>
          <w:p w14:paraId="0EC556F8" w14:textId="77777777" w:rsidR="00DA36B8" w:rsidRPr="00B00746" w:rsidRDefault="00DA36B8" w:rsidP="00B00746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• 그래픽스: OpenGL, GLEW, </w:t>
            </w:r>
            <w:proofErr w:type="spellStart"/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>FreeGLUT</w:t>
            </w:r>
            <w:proofErr w:type="spellEnd"/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 </w:t>
            </w:r>
          </w:p>
          <w:p w14:paraId="59EF0582" w14:textId="77777777" w:rsidR="00DA36B8" w:rsidRPr="00B00746" w:rsidRDefault="00DA36B8" w:rsidP="00B00746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• 수학: GLM </w:t>
            </w:r>
          </w:p>
          <w:p w14:paraId="1309F1DB" w14:textId="77777777" w:rsidR="00DA36B8" w:rsidRPr="00B00746" w:rsidRDefault="00DA36B8" w:rsidP="00B00746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• 모델 로딩: </w:t>
            </w:r>
            <w:proofErr w:type="spellStart"/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>Assimp</w:t>
            </w:r>
            <w:proofErr w:type="spellEnd"/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 </w:t>
            </w:r>
          </w:p>
          <w:p w14:paraId="57583AB0" w14:textId="77777777" w:rsidR="00DA36B8" w:rsidRPr="00B00746" w:rsidRDefault="00DA36B8" w:rsidP="00DA36B8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버전 관리 시스템 (VCS): </w:t>
            </w:r>
          </w:p>
          <w:p w14:paraId="03259B34" w14:textId="77777777" w:rsidR="00B00746" w:rsidRDefault="00DA36B8" w:rsidP="00B00746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• </w:t>
            </w:r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Git </w:t>
            </w:r>
          </w:p>
          <w:p w14:paraId="7FD0B2B9" w14:textId="79CE8733" w:rsidR="00DA36B8" w:rsidRPr="00B00746" w:rsidRDefault="00DA36B8" w:rsidP="00B00746">
            <w:pPr>
              <w:pStyle w:val="a9"/>
              <w:ind w:firstLineChars="200" w:firstLine="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• GitHub </w:t>
            </w:r>
            <w:proofErr w:type="spellStart"/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>리포지토리</w:t>
            </w:r>
            <w:proofErr w:type="spellEnd"/>
            <w:r w:rsidRPr="00B00746">
              <w:rPr>
                <w:rFonts w:ascii="맑은 고딕" w:eastAsia="맑은 고딕" w:hAnsi="맑은 고딕"/>
                <w:i w:val="0"/>
                <w:iCs w:val="0"/>
                <w:color w:val="000000" w:themeColor="text1"/>
                <w:sz w:val="22"/>
                <w:szCs w:val="22"/>
              </w:rPr>
              <w:t xml:space="preserve"> 주소: https://github.com/limdev59/VALORANT-COPY.git</w:t>
            </w:r>
            <w:r w:rsidRPr="00B00746">
              <w:rPr>
                <w:rFonts w:ascii="맑은 고딕" w:eastAsia="맑은 고딕" w:hAnsi="맑은 고딕"/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06D048F9" w14:textId="1DA14DBC" w:rsidR="00046722" w:rsidRDefault="00046722" w:rsidP="008D6D77"/>
    <w:p w14:paraId="502FF312" w14:textId="77777777" w:rsidR="00046722" w:rsidRDefault="00046722">
      <w:r>
        <w:br w:type="page"/>
      </w:r>
    </w:p>
    <w:p w14:paraId="414B1EA3" w14:textId="1BE7275A" w:rsidR="00046722" w:rsidRDefault="00046722" w:rsidP="00046722">
      <w:pPr>
        <w:pStyle w:val="2"/>
        <w:rPr>
          <w:rFonts w:ascii="맑은 고딕" w:eastAsia="맑은 고딕" w:hAnsi="맑은 고딕"/>
        </w:rPr>
      </w:pPr>
      <w:r w:rsidRPr="00046722">
        <w:rPr>
          <w:rFonts w:ascii="맑은 고딕" w:eastAsia="맑은 고딕" w:hAnsi="맑은 고딕" w:hint="eastAsia"/>
        </w:rPr>
        <w:lastRenderedPageBreak/>
        <w:t>개발 일정</w:t>
      </w:r>
    </w:p>
    <w:tbl>
      <w:tblPr>
        <w:tblStyle w:val="ae"/>
        <w:tblW w:w="0" w:type="auto"/>
        <w:tblInd w:w="45" w:type="dxa"/>
        <w:tblLook w:val="04A0" w:firstRow="1" w:lastRow="0" w:firstColumn="1" w:lastColumn="0" w:noHBand="0" w:noVBand="1"/>
      </w:tblPr>
      <w:tblGrid>
        <w:gridCol w:w="656"/>
        <w:gridCol w:w="1590"/>
        <w:gridCol w:w="607"/>
        <w:gridCol w:w="2150"/>
        <w:gridCol w:w="2150"/>
        <w:gridCol w:w="606"/>
        <w:gridCol w:w="606"/>
        <w:gridCol w:w="606"/>
      </w:tblGrid>
      <w:tr w:rsidR="00380F04" w14:paraId="36ED0FC9" w14:textId="77777777" w:rsidTr="000467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3" w:type="dxa"/>
          </w:tcPr>
          <w:p w14:paraId="17207B43" w14:textId="3DD71B6B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백지훈</w:t>
            </w:r>
          </w:p>
        </w:tc>
        <w:tc>
          <w:tcPr>
            <w:tcW w:w="1153" w:type="dxa"/>
          </w:tcPr>
          <w:p w14:paraId="54257668" w14:textId="6BE5294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일</w:t>
            </w:r>
          </w:p>
        </w:tc>
        <w:tc>
          <w:tcPr>
            <w:tcW w:w="1153" w:type="dxa"/>
          </w:tcPr>
          <w:p w14:paraId="3C3C4F0B" w14:textId="7840CCA0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월</w:t>
            </w:r>
          </w:p>
        </w:tc>
        <w:tc>
          <w:tcPr>
            <w:tcW w:w="1153" w:type="dxa"/>
          </w:tcPr>
          <w:p w14:paraId="70B13BF9" w14:textId="3C4100A6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화</w:t>
            </w:r>
          </w:p>
        </w:tc>
        <w:tc>
          <w:tcPr>
            <w:tcW w:w="1153" w:type="dxa"/>
          </w:tcPr>
          <w:p w14:paraId="5A56BDA3" w14:textId="3F3FE85A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수</w:t>
            </w:r>
          </w:p>
        </w:tc>
        <w:tc>
          <w:tcPr>
            <w:tcW w:w="1153" w:type="dxa"/>
          </w:tcPr>
          <w:p w14:paraId="4CB5EB8F" w14:textId="10F57C3D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목</w:t>
            </w:r>
          </w:p>
        </w:tc>
        <w:tc>
          <w:tcPr>
            <w:tcW w:w="1153" w:type="dxa"/>
          </w:tcPr>
          <w:p w14:paraId="7A1AA284" w14:textId="08481EBC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금</w:t>
            </w:r>
          </w:p>
        </w:tc>
        <w:tc>
          <w:tcPr>
            <w:tcW w:w="1153" w:type="dxa"/>
          </w:tcPr>
          <w:p w14:paraId="6AD98C6D" w14:textId="4CBC679D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토</w:t>
            </w:r>
          </w:p>
        </w:tc>
      </w:tr>
      <w:tr w:rsidR="00380F04" w14:paraId="5C40E582" w14:textId="77777777" w:rsidTr="00046722">
        <w:tc>
          <w:tcPr>
            <w:tcW w:w="1153" w:type="dxa"/>
          </w:tcPr>
          <w:p w14:paraId="3F8351EF" w14:textId="4DF109D3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1주차</w:t>
            </w:r>
          </w:p>
        </w:tc>
        <w:tc>
          <w:tcPr>
            <w:tcW w:w="1153" w:type="dxa"/>
          </w:tcPr>
          <w:p w14:paraId="017D5A84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11/2</w:t>
            </w:r>
          </w:p>
          <w:p w14:paraId="2BEB1558" w14:textId="3E7E9368" w:rsidR="00046722" w:rsidRPr="0075530A" w:rsidRDefault="00046722" w:rsidP="00046722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75530A">
              <w:rPr>
                <w:rFonts w:ascii="맑은 고딕" w:eastAsia="맑은 고딕" w:hAnsi="맑은 고딕"/>
                <w:strike/>
                <w:sz w:val="16"/>
                <w:szCs w:val="16"/>
              </w:rPr>
              <w:t>GetPlayerID</w:t>
            </w:r>
            <w:proofErr w:type="spellEnd"/>
            <w:r w:rsidRPr="0075530A">
              <w:rPr>
                <w:rFonts w:ascii="맑은 고딕" w:eastAsia="맑은 고딕" w:hAnsi="맑은 고딕"/>
                <w:strike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23FB747E" w14:textId="0E1C7015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11/3</w:t>
            </w:r>
          </w:p>
          <w:p w14:paraId="749E8A70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6071DCE" w14:textId="12635FC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11/4</w:t>
            </w:r>
          </w:p>
          <w:p w14:paraId="2CF5DA54" w14:textId="77777777" w:rsidR="00046722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SendMovement</w:t>
            </w:r>
            <w:proofErr w:type="spellEnd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  <w:p w14:paraId="0131D0BE" w14:textId="6EC59EFB" w:rsidR="0075530A" w:rsidRPr="00380F04" w:rsidRDefault="0075530A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75530A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GetPlayerID</w:t>
            </w:r>
            <w:proofErr w:type="spellEnd"/>
            <w:r w:rsidRPr="0075530A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00B0B8E1" w14:textId="6FD58268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  <w:p w14:paraId="6F21CBC8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16B13E92" w14:textId="1C95733B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</w:p>
          <w:p w14:paraId="7E93B1C9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8BA2EAC" w14:textId="3D8B71F7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7</w:t>
            </w:r>
          </w:p>
          <w:p w14:paraId="03187A9D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099D5457" w14:textId="7707F3EF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  <w:p w14:paraId="5D247F9F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04EE8EB2" w14:textId="77777777" w:rsidTr="00046722">
        <w:tc>
          <w:tcPr>
            <w:tcW w:w="1153" w:type="dxa"/>
          </w:tcPr>
          <w:p w14:paraId="40B1888A" w14:textId="1992C418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2주차</w:t>
            </w:r>
          </w:p>
        </w:tc>
        <w:tc>
          <w:tcPr>
            <w:tcW w:w="1153" w:type="dxa"/>
          </w:tcPr>
          <w:p w14:paraId="4924B317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11/9</w:t>
            </w:r>
          </w:p>
          <w:p w14:paraId="75CFE794" w14:textId="73488673" w:rsidR="00046722" w:rsidRPr="00CF3583" w:rsidRDefault="00046722" w:rsidP="00046722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SendFire</w:t>
            </w:r>
            <w:proofErr w:type="spellEnd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73B95340" w14:textId="664B79FA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10</w:t>
            </w:r>
          </w:p>
          <w:p w14:paraId="43F4039D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7E26078" w14:textId="5BB1708F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11/11</w:t>
            </w:r>
          </w:p>
          <w:p w14:paraId="13DB97FC" w14:textId="77777777" w:rsidR="00046722" w:rsidRPr="00CF3583" w:rsidRDefault="00CF3583" w:rsidP="00046722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 w:hint="eastAsia"/>
                <w:strike/>
                <w:sz w:val="16"/>
                <w:szCs w:val="16"/>
              </w:rPr>
              <w:t>M</w:t>
            </w:r>
            <w:r w:rsidR="00380F04"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ovementUpdateHandler</w:t>
            </w:r>
            <w:proofErr w:type="spellEnd"/>
            <w:r w:rsidR="00380F04"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::Parse()</w:t>
            </w:r>
          </w:p>
          <w:p w14:paraId="033B78C7" w14:textId="31FE9E16" w:rsidR="00CF3583" w:rsidRPr="00380F04" w:rsidRDefault="00CF3583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7BBA4F1" w14:textId="11705E4B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</w:t>
            </w:r>
          </w:p>
          <w:p w14:paraId="7E0FD5F0" w14:textId="77777777" w:rsidR="00046722" w:rsidRPr="00CF3583" w:rsidRDefault="00CF3583" w:rsidP="00046722">
            <w:pPr>
              <w:rPr>
                <w:rFonts w:ascii="맑은 고딕" w:eastAsia="맑은 고딕" w:hAnsi="맑은 고딕"/>
                <w:color w:val="EE0000"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SendFire</w:t>
            </w:r>
            <w:proofErr w:type="spellEnd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()</w:t>
            </w:r>
          </w:p>
          <w:p w14:paraId="408F4788" w14:textId="77777777" w:rsidR="00CF3583" w:rsidRPr="00CF3583" w:rsidRDefault="00CF3583" w:rsidP="00CF3583">
            <w:pPr>
              <w:rPr>
                <w:rFonts w:ascii="맑은 고딕" w:eastAsia="맑은 고딕" w:hAnsi="맑은 고딕"/>
                <w:color w:val="EE0000"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 w:hint="eastAsia"/>
                <w:color w:val="EE0000"/>
                <w:sz w:val="16"/>
                <w:szCs w:val="16"/>
              </w:rPr>
              <w:t>M</w:t>
            </w:r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ovementUpdateHandler</w:t>
            </w:r>
            <w:proofErr w:type="spellEnd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::Parse()</w:t>
            </w:r>
          </w:p>
          <w:p w14:paraId="1B951C7F" w14:textId="1003902E" w:rsidR="00CF3583" w:rsidRPr="00380F04" w:rsidRDefault="00CF3583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64B375F5" w14:textId="15D6D9AF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13</w:t>
            </w:r>
          </w:p>
          <w:p w14:paraId="42730270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53C131FC" w14:textId="3D86FFEB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14</w:t>
            </w:r>
          </w:p>
          <w:p w14:paraId="51316C69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35A785A9" w14:textId="66E2EB2C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15</w:t>
            </w:r>
          </w:p>
          <w:p w14:paraId="7018DD4C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6F6A04EB" w14:textId="77777777" w:rsidTr="00046722">
        <w:tc>
          <w:tcPr>
            <w:tcW w:w="1153" w:type="dxa"/>
          </w:tcPr>
          <w:p w14:paraId="4EE4ED4C" w14:textId="1547749F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3주차</w:t>
            </w:r>
          </w:p>
        </w:tc>
        <w:tc>
          <w:tcPr>
            <w:tcW w:w="1153" w:type="dxa"/>
          </w:tcPr>
          <w:p w14:paraId="16EE6BB7" w14:textId="77777777" w:rsidR="00046722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11/16</w:t>
            </w:r>
          </w:p>
          <w:p w14:paraId="3F706403" w14:textId="57EF41BC" w:rsidR="00CF3583" w:rsidRPr="00380F04" w:rsidRDefault="00CF3583" w:rsidP="00046722">
            <w:pPr>
              <w:rPr>
                <w:rFonts w:ascii="맑은 고딕" w:eastAsia="맑은 고딕" w:hAnsi="맑은 고딕" w:hint="eastAsia"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z w:val="16"/>
                <w:szCs w:val="16"/>
              </w:rPr>
              <w:t>NetworkIO</w:t>
            </w:r>
            <w:proofErr w:type="spellEnd"/>
          </w:p>
        </w:tc>
        <w:tc>
          <w:tcPr>
            <w:tcW w:w="1153" w:type="dxa"/>
          </w:tcPr>
          <w:p w14:paraId="76BF7A8F" w14:textId="0EA0335B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17</w:t>
            </w:r>
          </w:p>
          <w:p w14:paraId="55B9940A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51C04B96" w14:textId="2A7E2719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</w:t>
            </w:r>
            <w:r w:rsidR="00380F04"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  <w:p w14:paraId="2833956B" w14:textId="77777777" w:rsidR="00046722" w:rsidRDefault="00046722" w:rsidP="00046722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SendUDP_SnapshotState</w:t>
            </w:r>
            <w:proofErr w:type="spellEnd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()</w:t>
            </w:r>
          </w:p>
          <w:p w14:paraId="4B713260" w14:textId="20B34EDC" w:rsidR="00CF3583" w:rsidRPr="00CF3583" w:rsidRDefault="00CF3583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z w:val="16"/>
                <w:szCs w:val="16"/>
              </w:rPr>
              <w:t>ClientSession</w:t>
            </w:r>
            <w:proofErr w:type="spellEnd"/>
          </w:p>
        </w:tc>
        <w:tc>
          <w:tcPr>
            <w:tcW w:w="1153" w:type="dxa"/>
          </w:tcPr>
          <w:p w14:paraId="2ACDBBCF" w14:textId="326B0143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19</w:t>
            </w:r>
          </w:p>
          <w:p w14:paraId="50A6788C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31AAB16B" w14:textId="6227B94D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</w:t>
            </w:r>
          </w:p>
          <w:p w14:paraId="1D6B6D60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7C6518B4" w14:textId="03DAF1B8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21</w:t>
            </w:r>
          </w:p>
          <w:p w14:paraId="3D4FBF89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D71B27E" w14:textId="7D2ADAEF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22</w:t>
            </w:r>
          </w:p>
          <w:p w14:paraId="3773C56F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6E93D5E3" w14:textId="77777777" w:rsidTr="00046722">
        <w:tc>
          <w:tcPr>
            <w:tcW w:w="1153" w:type="dxa"/>
          </w:tcPr>
          <w:p w14:paraId="514BA428" w14:textId="18DAB18B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4주차</w:t>
            </w:r>
          </w:p>
        </w:tc>
        <w:tc>
          <w:tcPr>
            <w:tcW w:w="1153" w:type="dxa"/>
          </w:tcPr>
          <w:p w14:paraId="569868EA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11/23</w:t>
            </w:r>
          </w:p>
          <w:p w14:paraId="66BA6FC1" w14:textId="77777777" w:rsidR="00046722" w:rsidRDefault="00380F04" w:rsidP="00046722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BuildSnapshotAll</w:t>
            </w:r>
            <w:proofErr w:type="spellEnd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()</w:t>
            </w:r>
          </w:p>
          <w:p w14:paraId="5DE564E0" w14:textId="04D52E44" w:rsidR="00CF3583" w:rsidRPr="00CF3583" w:rsidRDefault="00CF3583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z w:val="16"/>
                <w:szCs w:val="16"/>
              </w:rPr>
              <w:t>SessionManager</w:t>
            </w:r>
            <w:proofErr w:type="spellEnd"/>
          </w:p>
        </w:tc>
        <w:tc>
          <w:tcPr>
            <w:tcW w:w="1153" w:type="dxa"/>
          </w:tcPr>
          <w:p w14:paraId="1DD9646B" w14:textId="116EC57C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24</w:t>
            </w:r>
          </w:p>
          <w:p w14:paraId="445BD71E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37EE0BC7" w14:textId="1E83FFB5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25</w:t>
            </w:r>
          </w:p>
          <w:p w14:paraId="098BA96C" w14:textId="77777777" w:rsidR="00046722" w:rsidRDefault="00380F04" w:rsidP="00046722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WorldState</w:t>
            </w:r>
            <w:proofErr w:type="spellEnd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::Tick()</w:t>
            </w:r>
          </w:p>
          <w:p w14:paraId="12586967" w14:textId="4DEF4ED4" w:rsidR="00CF3583" w:rsidRPr="00CF3583" w:rsidRDefault="00CF3583" w:rsidP="00046722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SendUDP_SnapshotState</w:t>
            </w:r>
            <w:proofErr w:type="spellEnd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42469FE5" w14:textId="6E610765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26</w:t>
            </w:r>
          </w:p>
          <w:p w14:paraId="64D03D2D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A70DC6D" w14:textId="5A5E258F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27</w:t>
            </w:r>
          </w:p>
          <w:p w14:paraId="23C7E05C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6C4F8F8" w14:textId="388C32E1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28</w:t>
            </w:r>
          </w:p>
          <w:p w14:paraId="45F6EA4F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0D9024DA" w14:textId="7603E621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29</w:t>
            </w:r>
          </w:p>
          <w:p w14:paraId="2C87BE14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76AD7B0C" w14:textId="77777777" w:rsidTr="00046722">
        <w:tc>
          <w:tcPr>
            <w:tcW w:w="1153" w:type="dxa"/>
          </w:tcPr>
          <w:p w14:paraId="38815063" w14:textId="71F84ECF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5주차</w:t>
            </w:r>
          </w:p>
        </w:tc>
        <w:tc>
          <w:tcPr>
            <w:tcW w:w="1153" w:type="dxa"/>
          </w:tcPr>
          <w:p w14:paraId="10BDE222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11/30</w:t>
            </w:r>
          </w:p>
          <w:p w14:paraId="53F5C798" w14:textId="1D892B7A" w:rsidR="00046722" w:rsidRPr="00CF3583" w:rsidRDefault="00380F04" w:rsidP="00046722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SendTCP_LoginAccept</w:t>
            </w:r>
            <w:proofErr w:type="spellEnd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6DE2821B" w14:textId="076D890E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31</w:t>
            </w:r>
          </w:p>
          <w:p w14:paraId="16F70610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5A62784" w14:textId="5E4AEF74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12/1</w:t>
            </w:r>
          </w:p>
          <w:p w14:paraId="1DB0403F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0D9D7FB7" w14:textId="3AFE166E" w:rsidR="00046722" w:rsidRPr="00380F04" w:rsidRDefault="00380F04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12/2</w:t>
            </w:r>
          </w:p>
        </w:tc>
        <w:tc>
          <w:tcPr>
            <w:tcW w:w="1153" w:type="dxa"/>
          </w:tcPr>
          <w:p w14:paraId="6E394640" w14:textId="720CBA66" w:rsidR="00046722" w:rsidRPr="00380F04" w:rsidRDefault="00380F04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12/3</w:t>
            </w:r>
          </w:p>
        </w:tc>
        <w:tc>
          <w:tcPr>
            <w:tcW w:w="1153" w:type="dxa"/>
          </w:tcPr>
          <w:p w14:paraId="13446F49" w14:textId="76CBFFB4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2/4</w:t>
            </w:r>
          </w:p>
          <w:p w14:paraId="2648FCFD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36E04B5" w14:textId="105E7E10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  <w:p w14:paraId="591E3393" w14:textId="77777777" w:rsidR="00046722" w:rsidRPr="00380F04" w:rsidRDefault="00046722" w:rsidP="00046722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14:paraId="048304AC" w14:textId="77777777" w:rsidR="00046722" w:rsidRPr="00046722" w:rsidRDefault="00046722" w:rsidP="00046722"/>
    <w:tbl>
      <w:tblPr>
        <w:tblStyle w:val="ae"/>
        <w:tblW w:w="0" w:type="auto"/>
        <w:tblInd w:w="45" w:type="dxa"/>
        <w:tblLook w:val="04A0" w:firstRow="1" w:lastRow="0" w:firstColumn="1" w:lastColumn="0" w:noHBand="0" w:noVBand="1"/>
      </w:tblPr>
      <w:tblGrid>
        <w:gridCol w:w="803"/>
        <w:gridCol w:w="2071"/>
        <w:gridCol w:w="745"/>
        <w:gridCol w:w="746"/>
        <w:gridCol w:w="2368"/>
        <w:gridCol w:w="746"/>
        <w:gridCol w:w="746"/>
        <w:gridCol w:w="746"/>
      </w:tblGrid>
      <w:tr w:rsidR="00380F04" w14:paraId="7BCB836F" w14:textId="77777777" w:rsidTr="00E17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3" w:type="dxa"/>
          </w:tcPr>
          <w:p w14:paraId="145272BA" w14:textId="43818EAC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김도윤</w:t>
            </w:r>
          </w:p>
        </w:tc>
        <w:tc>
          <w:tcPr>
            <w:tcW w:w="1153" w:type="dxa"/>
          </w:tcPr>
          <w:p w14:paraId="3A0806A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일</w:t>
            </w:r>
          </w:p>
        </w:tc>
        <w:tc>
          <w:tcPr>
            <w:tcW w:w="1153" w:type="dxa"/>
          </w:tcPr>
          <w:p w14:paraId="60F3767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월</w:t>
            </w:r>
          </w:p>
        </w:tc>
        <w:tc>
          <w:tcPr>
            <w:tcW w:w="1153" w:type="dxa"/>
          </w:tcPr>
          <w:p w14:paraId="7715094C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화</w:t>
            </w:r>
          </w:p>
        </w:tc>
        <w:tc>
          <w:tcPr>
            <w:tcW w:w="1153" w:type="dxa"/>
          </w:tcPr>
          <w:p w14:paraId="7D12A6C9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수</w:t>
            </w:r>
          </w:p>
        </w:tc>
        <w:tc>
          <w:tcPr>
            <w:tcW w:w="1153" w:type="dxa"/>
          </w:tcPr>
          <w:p w14:paraId="4F9568B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목</w:t>
            </w:r>
          </w:p>
        </w:tc>
        <w:tc>
          <w:tcPr>
            <w:tcW w:w="1153" w:type="dxa"/>
          </w:tcPr>
          <w:p w14:paraId="31DF7D3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금</w:t>
            </w:r>
          </w:p>
        </w:tc>
        <w:tc>
          <w:tcPr>
            <w:tcW w:w="1153" w:type="dxa"/>
          </w:tcPr>
          <w:p w14:paraId="65D3720E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토</w:t>
            </w:r>
          </w:p>
        </w:tc>
      </w:tr>
      <w:tr w:rsidR="00380F04" w14:paraId="3638F638" w14:textId="77777777" w:rsidTr="00E17963">
        <w:tc>
          <w:tcPr>
            <w:tcW w:w="1153" w:type="dxa"/>
          </w:tcPr>
          <w:p w14:paraId="497E3F4C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1주차</w:t>
            </w:r>
          </w:p>
        </w:tc>
        <w:tc>
          <w:tcPr>
            <w:tcW w:w="1153" w:type="dxa"/>
          </w:tcPr>
          <w:p w14:paraId="0B4F17C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11/2</w:t>
            </w:r>
          </w:p>
          <w:p w14:paraId="744F3C73" w14:textId="2864E89C" w:rsidR="00380F04" w:rsidRPr="0075530A" w:rsidRDefault="00380F04" w:rsidP="00E17963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75530A">
              <w:rPr>
                <w:rFonts w:ascii="맑은 고딕" w:eastAsia="맑은 고딕" w:hAnsi="맑은 고딕"/>
                <w:strike/>
                <w:sz w:val="16"/>
                <w:szCs w:val="16"/>
              </w:rPr>
              <w:t>WorldState</w:t>
            </w:r>
            <w:proofErr w:type="spellEnd"/>
          </w:p>
        </w:tc>
        <w:tc>
          <w:tcPr>
            <w:tcW w:w="1153" w:type="dxa"/>
          </w:tcPr>
          <w:p w14:paraId="1ECEF2D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11/3</w:t>
            </w:r>
          </w:p>
          <w:p w14:paraId="04475E6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0FD5AA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11/4</w:t>
            </w:r>
          </w:p>
          <w:p w14:paraId="528B8C36" w14:textId="1523290B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E8EE1C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  <w:p w14:paraId="04640A57" w14:textId="77777777" w:rsid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ToSnapshot</w:t>
            </w:r>
            <w:proofErr w:type="spellEnd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  <w:p w14:paraId="5A77D021" w14:textId="0CED714B" w:rsidR="0075530A" w:rsidRPr="0075530A" w:rsidRDefault="0075530A" w:rsidP="00E17963">
            <w:pPr>
              <w:rPr>
                <w:rFonts w:ascii="맑은 고딕" w:eastAsia="맑은 고딕" w:hAnsi="맑은 고딕"/>
                <w:color w:val="EE0000"/>
                <w:sz w:val="16"/>
                <w:szCs w:val="16"/>
              </w:rPr>
            </w:pPr>
            <w:proofErr w:type="spellStart"/>
            <w:r w:rsidRPr="0075530A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WorldState</w:t>
            </w:r>
            <w:proofErr w:type="spellEnd"/>
          </w:p>
        </w:tc>
        <w:tc>
          <w:tcPr>
            <w:tcW w:w="1153" w:type="dxa"/>
          </w:tcPr>
          <w:p w14:paraId="4178571B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</w:p>
          <w:p w14:paraId="40B28DD6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1CF81B3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7</w:t>
            </w:r>
          </w:p>
          <w:p w14:paraId="7538E9F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374928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  <w:p w14:paraId="4A26312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11740709" w14:textId="77777777" w:rsidTr="00E17963">
        <w:tc>
          <w:tcPr>
            <w:tcW w:w="1153" w:type="dxa"/>
          </w:tcPr>
          <w:p w14:paraId="424A93A4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2주차</w:t>
            </w:r>
          </w:p>
        </w:tc>
        <w:tc>
          <w:tcPr>
            <w:tcW w:w="1153" w:type="dxa"/>
          </w:tcPr>
          <w:p w14:paraId="420ED77D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11/9</w:t>
            </w:r>
          </w:p>
          <w:p w14:paraId="4E6DB93D" w14:textId="651F6EEA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DispatchUDP</w:t>
            </w:r>
            <w:proofErr w:type="spellEnd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6268496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10</w:t>
            </w:r>
          </w:p>
          <w:p w14:paraId="55D4D201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6089452E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11/11</w:t>
            </w:r>
          </w:p>
          <w:p w14:paraId="0D2FE73B" w14:textId="7C7A4DF8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01C67D0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</w:t>
            </w:r>
          </w:p>
          <w:p w14:paraId="36B75108" w14:textId="7B0E18F4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ApplyMovementFromClient</w:t>
            </w:r>
            <w:proofErr w:type="spellEnd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31AC716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13</w:t>
            </w:r>
          </w:p>
          <w:p w14:paraId="3F886B6B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6F8DB545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14</w:t>
            </w:r>
          </w:p>
          <w:p w14:paraId="2A700A4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74658ED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15</w:t>
            </w:r>
          </w:p>
          <w:p w14:paraId="50CE327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69F41DC5" w14:textId="77777777" w:rsidTr="00E17963">
        <w:tc>
          <w:tcPr>
            <w:tcW w:w="1153" w:type="dxa"/>
          </w:tcPr>
          <w:p w14:paraId="2B3E900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3주차</w:t>
            </w:r>
          </w:p>
        </w:tc>
        <w:tc>
          <w:tcPr>
            <w:tcW w:w="1153" w:type="dxa"/>
          </w:tcPr>
          <w:p w14:paraId="7CA28E20" w14:textId="77777777" w:rsid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11/16</w:t>
            </w:r>
          </w:p>
          <w:p w14:paraId="1A283962" w14:textId="2E3B991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ApplyFireFromClient</w:t>
            </w:r>
            <w:proofErr w:type="spellEnd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142E1A1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17</w:t>
            </w:r>
          </w:p>
          <w:p w14:paraId="47AC257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322563A0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  <w:p w14:paraId="5F6BC977" w14:textId="17D159DE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51CB9FD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19</w:t>
            </w:r>
          </w:p>
          <w:p w14:paraId="7A17FDFE" w14:textId="557154EA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BuildSnapshotAll</w:t>
            </w:r>
            <w:proofErr w:type="spellEnd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0577E65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</w:t>
            </w:r>
          </w:p>
          <w:p w14:paraId="63CD8FF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6019058B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21</w:t>
            </w:r>
          </w:p>
          <w:p w14:paraId="3AF6874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1EB08A35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22</w:t>
            </w:r>
          </w:p>
          <w:p w14:paraId="75B2DDCE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2A2F008D" w14:textId="77777777" w:rsidTr="00E17963">
        <w:tc>
          <w:tcPr>
            <w:tcW w:w="1153" w:type="dxa"/>
          </w:tcPr>
          <w:p w14:paraId="55270B2C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4주차</w:t>
            </w:r>
          </w:p>
        </w:tc>
        <w:tc>
          <w:tcPr>
            <w:tcW w:w="1153" w:type="dxa"/>
          </w:tcPr>
          <w:p w14:paraId="55E4737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11/23</w:t>
            </w:r>
          </w:p>
          <w:p w14:paraId="087D55F5" w14:textId="77777777" w:rsid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lastRenderedPageBreak/>
              <w:t>SendToBoth</w:t>
            </w:r>
            <w:proofErr w:type="spellEnd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  <w:p w14:paraId="382DBBCC" w14:textId="4B574EB4" w:rsidR="00CF3583" w:rsidRPr="00380F04" w:rsidRDefault="00CF3583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BuildSnapshotAll</w:t>
            </w:r>
            <w:proofErr w:type="spellEnd"/>
            <w:r w:rsidRPr="00CF3583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4D8A63B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lastRenderedPageBreak/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24</w:t>
            </w:r>
          </w:p>
          <w:p w14:paraId="51203ED1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5D16C1D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lastRenderedPageBreak/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25</w:t>
            </w:r>
          </w:p>
          <w:p w14:paraId="4D18821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042C24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lastRenderedPageBreak/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26</w:t>
            </w:r>
          </w:p>
          <w:p w14:paraId="5C233006" w14:textId="373E3012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lastRenderedPageBreak/>
              <w:t>ApplyFireFromClient</w:t>
            </w:r>
            <w:proofErr w:type="spellEnd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4CF62C0C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lastRenderedPageBreak/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27</w:t>
            </w:r>
          </w:p>
          <w:p w14:paraId="1B04A85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1CBB0599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lastRenderedPageBreak/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28</w:t>
            </w:r>
          </w:p>
          <w:p w14:paraId="4DD278F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1E76EF3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lastRenderedPageBreak/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29</w:t>
            </w:r>
          </w:p>
          <w:p w14:paraId="53C43B9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0B36C7FC" w14:textId="77777777" w:rsidTr="00E17963">
        <w:tc>
          <w:tcPr>
            <w:tcW w:w="1153" w:type="dxa"/>
          </w:tcPr>
          <w:p w14:paraId="6834DBE4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5주차</w:t>
            </w:r>
          </w:p>
        </w:tc>
        <w:tc>
          <w:tcPr>
            <w:tcW w:w="1153" w:type="dxa"/>
          </w:tcPr>
          <w:p w14:paraId="4EE49C49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11/30</w:t>
            </w:r>
          </w:p>
          <w:p w14:paraId="334C69EC" w14:textId="77777777" w:rsidR="00380F04" w:rsidRPr="00CF3583" w:rsidRDefault="00380F04" w:rsidP="00E17963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SendTCP_JoinRoomAck</w:t>
            </w:r>
            <w:proofErr w:type="spellEnd"/>
            <w:r w:rsidRPr="00CF3583">
              <w:rPr>
                <w:rFonts w:ascii="맑은 고딕" w:eastAsia="맑은 고딕" w:hAnsi="맑은 고딕"/>
                <w:strike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15884E91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31</w:t>
            </w:r>
          </w:p>
          <w:p w14:paraId="293ABD4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D7B69BD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12/1</w:t>
            </w:r>
          </w:p>
          <w:p w14:paraId="12944C8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5E0441C8" w14:textId="77777777" w:rsid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12/2</w:t>
            </w:r>
          </w:p>
          <w:p w14:paraId="5E49B5B5" w14:textId="645C6E98" w:rsidR="00CF3583" w:rsidRPr="00380F04" w:rsidRDefault="00CF3583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WorldState</w:t>
            </w:r>
            <w:proofErr w:type="spellEnd"/>
            <w:r w:rsidRPr="00380F04">
              <w:rPr>
                <w:rFonts w:ascii="맑은 고딕" w:eastAsia="맑은 고딕" w:hAnsi="맑은 고딕"/>
                <w:sz w:val="16"/>
                <w:szCs w:val="16"/>
              </w:rPr>
              <w:t>::Tick()</w:t>
            </w:r>
          </w:p>
        </w:tc>
        <w:tc>
          <w:tcPr>
            <w:tcW w:w="1153" w:type="dxa"/>
          </w:tcPr>
          <w:p w14:paraId="4CCCBD9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12/3</w:t>
            </w:r>
          </w:p>
        </w:tc>
        <w:tc>
          <w:tcPr>
            <w:tcW w:w="1153" w:type="dxa"/>
          </w:tcPr>
          <w:p w14:paraId="659225B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2/4</w:t>
            </w:r>
          </w:p>
          <w:p w14:paraId="32BDD1D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372828AE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  <w:p w14:paraId="1AAD738E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14:paraId="4FA2C744" w14:textId="77777777" w:rsidR="00380F04" w:rsidRPr="00046722" w:rsidRDefault="00380F04" w:rsidP="00380F04"/>
    <w:p w14:paraId="16DFAA9F" w14:textId="77777777" w:rsidR="00DA36B8" w:rsidRDefault="00DA36B8" w:rsidP="008D6D77"/>
    <w:p w14:paraId="6B41F898" w14:textId="77777777" w:rsidR="00380F04" w:rsidRDefault="00380F04" w:rsidP="008D6D77"/>
    <w:p w14:paraId="36E3A281" w14:textId="77777777" w:rsidR="00380F04" w:rsidRDefault="00380F04" w:rsidP="008D6D77"/>
    <w:p w14:paraId="3F4072BF" w14:textId="77777777" w:rsidR="00380F04" w:rsidRDefault="00380F04" w:rsidP="008D6D77"/>
    <w:tbl>
      <w:tblPr>
        <w:tblStyle w:val="ae"/>
        <w:tblW w:w="0" w:type="auto"/>
        <w:tblInd w:w="45" w:type="dxa"/>
        <w:tblLook w:val="04A0" w:firstRow="1" w:lastRow="0" w:firstColumn="1" w:lastColumn="0" w:noHBand="0" w:noVBand="1"/>
      </w:tblPr>
      <w:tblGrid>
        <w:gridCol w:w="752"/>
        <w:gridCol w:w="690"/>
        <w:gridCol w:w="1815"/>
        <w:gridCol w:w="1570"/>
        <w:gridCol w:w="2074"/>
        <w:gridCol w:w="690"/>
        <w:gridCol w:w="690"/>
        <w:gridCol w:w="690"/>
      </w:tblGrid>
      <w:tr w:rsidR="00380F04" w14:paraId="32AC4AA0" w14:textId="77777777" w:rsidTr="00E17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3" w:type="dxa"/>
          </w:tcPr>
          <w:p w14:paraId="32C368CD" w14:textId="28CC9F8B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임성민</w:t>
            </w:r>
          </w:p>
        </w:tc>
        <w:tc>
          <w:tcPr>
            <w:tcW w:w="1153" w:type="dxa"/>
          </w:tcPr>
          <w:p w14:paraId="0D9845E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일</w:t>
            </w:r>
          </w:p>
        </w:tc>
        <w:tc>
          <w:tcPr>
            <w:tcW w:w="1153" w:type="dxa"/>
          </w:tcPr>
          <w:p w14:paraId="25BFA3E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월</w:t>
            </w:r>
          </w:p>
        </w:tc>
        <w:tc>
          <w:tcPr>
            <w:tcW w:w="1153" w:type="dxa"/>
          </w:tcPr>
          <w:p w14:paraId="4400036D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화</w:t>
            </w:r>
          </w:p>
        </w:tc>
        <w:tc>
          <w:tcPr>
            <w:tcW w:w="1153" w:type="dxa"/>
          </w:tcPr>
          <w:p w14:paraId="4F90480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수</w:t>
            </w:r>
          </w:p>
        </w:tc>
        <w:tc>
          <w:tcPr>
            <w:tcW w:w="1153" w:type="dxa"/>
          </w:tcPr>
          <w:p w14:paraId="6D2765A4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목</w:t>
            </w:r>
          </w:p>
        </w:tc>
        <w:tc>
          <w:tcPr>
            <w:tcW w:w="1153" w:type="dxa"/>
          </w:tcPr>
          <w:p w14:paraId="1B733A85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금</w:t>
            </w:r>
          </w:p>
        </w:tc>
        <w:tc>
          <w:tcPr>
            <w:tcW w:w="1153" w:type="dxa"/>
          </w:tcPr>
          <w:p w14:paraId="2E98B03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토</w:t>
            </w:r>
          </w:p>
        </w:tc>
      </w:tr>
      <w:tr w:rsidR="00380F04" w14:paraId="138D0C73" w14:textId="77777777" w:rsidTr="00E17963">
        <w:tc>
          <w:tcPr>
            <w:tcW w:w="1153" w:type="dxa"/>
          </w:tcPr>
          <w:p w14:paraId="16B7BB8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1주차</w:t>
            </w:r>
          </w:p>
        </w:tc>
        <w:tc>
          <w:tcPr>
            <w:tcW w:w="1153" w:type="dxa"/>
          </w:tcPr>
          <w:p w14:paraId="440D62B7" w14:textId="4D1170F6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11/2</w:t>
            </w:r>
          </w:p>
        </w:tc>
        <w:tc>
          <w:tcPr>
            <w:tcW w:w="1153" w:type="dxa"/>
          </w:tcPr>
          <w:p w14:paraId="5090F06E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11/3</w:t>
            </w:r>
          </w:p>
          <w:p w14:paraId="63647FA7" w14:textId="102EA1EB" w:rsidR="00380F04" w:rsidRPr="0075530A" w:rsidRDefault="00380F04" w:rsidP="00E17963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75530A">
              <w:rPr>
                <w:rFonts w:ascii="맑은 고딕" w:eastAsia="맑은 고딕" w:hAnsi="맑은 고딕"/>
                <w:strike/>
                <w:sz w:val="16"/>
                <w:szCs w:val="16"/>
              </w:rPr>
              <w:t>ConnectToServer</w:t>
            </w:r>
            <w:proofErr w:type="spellEnd"/>
            <w:r w:rsidRPr="0075530A">
              <w:rPr>
                <w:rFonts w:ascii="맑은 고딕" w:eastAsia="맑은 고딕" w:hAnsi="맑은 고딕"/>
                <w:strike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5F1BC100" w14:textId="77777777" w:rsid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11/4</w:t>
            </w:r>
          </w:p>
          <w:p w14:paraId="18EF08CD" w14:textId="46C81170" w:rsidR="0075530A" w:rsidRPr="00380F04" w:rsidRDefault="0075530A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75530A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ConnectToServer</w:t>
            </w:r>
            <w:proofErr w:type="spellEnd"/>
            <w:r w:rsidRPr="0075530A">
              <w:rPr>
                <w:rFonts w:ascii="맑은 고딕" w:eastAsia="맑은 고딕" w:hAnsi="맑은 고딕"/>
                <w:color w:val="EE0000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25314FFB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  <w:p w14:paraId="6FD609CD" w14:textId="6D13E98D" w:rsidR="00380F04" w:rsidRPr="0075530A" w:rsidRDefault="00380F04" w:rsidP="00E17963">
            <w:pPr>
              <w:rPr>
                <w:rFonts w:ascii="맑은 고딕" w:eastAsia="맑은 고딕" w:hAnsi="맑은 고딕"/>
                <w:strike/>
                <w:sz w:val="16"/>
                <w:szCs w:val="16"/>
              </w:rPr>
            </w:pPr>
            <w:proofErr w:type="spellStart"/>
            <w:r w:rsidRPr="0075530A">
              <w:rPr>
                <w:rFonts w:ascii="맑은 고딕" w:eastAsia="맑은 고딕" w:hAnsi="맑은 고딕"/>
                <w:strike/>
                <w:sz w:val="16"/>
                <w:szCs w:val="16"/>
              </w:rPr>
              <w:t>BuildMovementPacket</w:t>
            </w:r>
            <w:proofErr w:type="spellEnd"/>
            <w:r w:rsidRPr="0075530A">
              <w:rPr>
                <w:rFonts w:ascii="맑은 고딕" w:eastAsia="맑은 고딕" w:hAnsi="맑은 고딕"/>
                <w:strike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0142F17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</w:p>
          <w:p w14:paraId="00361C9B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36F4068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7</w:t>
            </w:r>
          </w:p>
          <w:p w14:paraId="4AAB526D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9860AD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  <w:p w14:paraId="1659F15C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4EFDC005" w14:textId="77777777" w:rsidTr="00E17963">
        <w:tc>
          <w:tcPr>
            <w:tcW w:w="1153" w:type="dxa"/>
          </w:tcPr>
          <w:p w14:paraId="252349D5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2주차</w:t>
            </w:r>
          </w:p>
        </w:tc>
        <w:tc>
          <w:tcPr>
            <w:tcW w:w="1153" w:type="dxa"/>
          </w:tcPr>
          <w:p w14:paraId="485EC3FC" w14:textId="59741144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11/9</w:t>
            </w:r>
          </w:p>
        </w:tc>
        <w:tc>
          <w:tcPr>
            <w:tcW w:w="1153" w:type="dxa"/>
          </w:tcPr>
          <w:p w14:paraId="76918804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10</w:t>
            </w:r>
          </w:p>
          <w:p w14:paraId="481BE9C1" w14:textId="681FC0E9" w:rsidR="00380F04" w:rsidRPr="00380F04" w:rsidRDefault="008D176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BuildFirePacket</w:t>
            </w:r>
            <w:proofErr w:type="spellEnd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3BA4EEA9" w14:textId="4EFCF5F2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11/11</w:t>
            </w:r>
          </w:p>
        </w:tc>
        <w:tc>
          <w:tcPr>
            <w:tcW w:w="1153" w:type="dxa"/>
          </w:tcPr>
          <w:p w14:paraId="41649359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</w:t>
            </w:r>
          </w:p>
          <w:p w14:paraId="4A75A1E3" w14:textId="41231D87" w:rsidR="00380F04" w:rsidRPr="00380F04" w:rsidRDefault="008D176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FireActionHandler</w:t>
            </w:r>
            <w:proofErr w:type="spellEnd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::Parse()</w:t>
            </w:r>
          </w:p>
        </w:tc>
        <w:tc>
          <w:tcPr>
            <w:tcW w:w="1153" w:type="dxa"/>
          </w:tcPr>
          <w:p w14:paraId="1DD0522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13</w:t>
            </w:r>
          </w:p>
          <w:p w14:paraId="5BECE0C9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29785C75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14</w:t>
            </w:r>
          </w:p>
          <w:p w14:paraId="097FBB64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0444985D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15</w:t>
            </w:r>
          </w:p>
          <w:p w14:paraId="5695E1A1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5629AC97" w14:textId="77777777" w:rsidTr="00E17963">
        <w:tc>
          <w:tcPr>
            <w:tcW w:w="1153" w:type="dxa"/>
          </w:tcPr>
          <w:p w14:paraId="77BC542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3주차</w:t>
            </w:r>
          </w:p>
        </w:tc>
        <w:tc>
          <w:tcPr>
            <w:tcW w:w="1153" w:type="dxa"/>
          </w:tcPr>
          <w:p w14:paraId="0EF67D26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11/16</w:t>
            </w:r>
          </w:p>
        </w:tc>
        <w:tc>
          <w:tcPr>
            <w:tcW w:w="1153" w:type="dxa"/>
          </w:tcPr>
          <w:p w14:paraId="212BC7D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17</w:t>
            </w:r>
          </w:p>
          <w:p w14:paraId="279E3CF4" w14:textId="35C1A279" w:rsidR="00380F04" w:rsidRPr="00380F04" w:rsidRDefault="008D176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PollIncomingPackets</w:t>
            </w:r>
            <w:proofErr w:type="spellEnd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7C9518CE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11/1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8</w:t>
            </w:r>
          </w:p>
          <w:p w14:paraId="7EE59191" w14:textId="54C73B10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80E55E5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19</w:t>
            </w:r>
          </w:p>
          <w:p w14:paraId="69021385" w14:textId="2B5BB26E" w:rsidR="00380F04" w:rsidRPr="00380F04" w:rsidRDefault="008D176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ApplySnapshot</w:t>
            </w:r>
            <w:proofErr w:type="spellEnd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0FB3D3A6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</w:t>
            </w:r>
          </w:p>
          <w:p w14:paraId="00CB443A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11050C09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21</w:t>
            </w:r>
          </w:p>
          <w:p w14:paraId="09AB7A2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1279268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22</w:t>
            </w:r>
          </w:p>
          <w:p w14:paraId="4CC9009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73DE5083" w14:textId="77777777" w:rsidTr="00E17963">
        <w:tc>
          <w:tcPr>
            <w:tcW w:w="1153" w:type="dxa"/>
          </w:tcPr>
          <w:p w14:paraId="17CEF054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4주차</w:t>
            </w:r>
          </w:p>
        </w:tc>
        <w:tc>
          <w:tcPr>
            <w:tcW w:w="1153" w:type="dxa"/>
          </w:tcPr>
          <w:p w14:paraId="3EE27FED" w14:textId="7A31BB16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11/23</w:t>
            </w:r>
          </w:p>
        </w:tc>
        <w:tc>
          <w:tcPr>
            <w:tcW w:w="1153" w:type="dxa"/>
          </w:tcPr>
          <w:p w14:paraId="12527BD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24</w:t>
            </w:r>
          </w:p>
          <w:p w14:paraId="0165D1A8" w14:textId="6FFB577B" w:rsidR="00380F04" w:rsidRPr="00380F04" w:rsidRDefault="008D176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GetLastSnapshots</w:t>
            </w:r>
            <w:proofErr w:type="spellEnd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3A28D8BF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25</w:t>
            </w:r>
          </w:p>
          <w:p w14:paraId="4C0FF280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1AD6F90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26</w:t>
            </w:r>
          </w:p>
          <w:p w14:paraId="441B99C4" w14:textId="02D23A05" w:rsidR="00380F04" w:rsidRPr="00380F04" w:rsidRDefault="008D176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SendHeartbeat</w:t>
            </w:r>
            <w:proofErr w:type="spellEnd"/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()</w:t>
            </w:r>
          </w:p>
        </w:tc>
        <w:tc>
          <w:tcPr>
            <w:tcW w:w="1153" w:type="dxa"/>
          </w:tcPr>
          <w:p w14:paraId="71E6DE7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27</w:t>
            </w:r>
          </w:p>
          <w:p w14:paraId="40F0D159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719C08A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28</w:t>
            </w:r>
          </w:p>
          <w:p w14:paraId="0A04561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63679A61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29</w:t>
            </w:r>
          </w:p>
          <w:p w14:paraId="189A55E7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380F04" w14:paraId="487948DD" w14:textId="77777777" w:rsidTr="00E17963">
        <w:tc>
          <w:tcPr>
            <w:tcW w:w="1153" w:type="dxa"/>
          </w:tcPr>
          <w:p w14:paraId="32C3AA60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5주차</w:t>
            </w:r>
          </w:p>
        </w:tc>
        <w:tc>
          <w:tcPr>
            <w:tcW w:w="1153" w:type="dxa"/>
          </w:tcPr>
          <w:p w14:paraId="23F81116" w14:textId="60E338DF" w:rsidR="00380F04" w:rsidRPr="00380F04" w:rsidRDefault="00380F04" w:rsidP="00380F04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11/30</w:t>
            </w:r>
          </w:p>
        </w:tc>
        <w:tc>
          <w:tcPr>
            <w:tcW w:w="1153" w:type="dxa"/>
          </w:tcPr>
          <w:p w14:paraId="7EB4487D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11/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31</w:t>
            </w:r>
          </w:p>
          <w:p w14:paraId="654DD8E5" w14:textId="2615B4BA" w:rsidR="00380F04" w:rsidRPr="00380F04" w:rsidRDefault="008D176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8D1764">
              <w:rPr>
                <w:rFonts w:ascii="맑은 고딕" w:eastAsia="맑은 고딕" w:hAnsi="맑은 고딕"/>
                <w:sz w:val="16"/>
                <w:szCs w:val="16"/>
              </w:rPr>
              <w:t>Player UI</w:t>
            </w:r>
          </w:p>
        </w:tc>
        <w:tc>
          <w:tcPr>
            <w:tcW w:w="1153" w:type="dxa"/>
          </w:tcPr>
          <w:p w14:paraId="7686C23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12/1</w:t>
            </w:r>
          </w:p>
          <w:p w14:paraId="2AD505C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94B88D2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12/2</w:t>
            </w:r>
          </w:p>
        </w:tc>
        <w:tc>
          <w:tcPr>
            <w:tcW w:w="1153" w:type="dxa"/>
          </w:tcPr>
          <w:p w14:paraId="71CCBED9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12/3</w:t>
            </w:r>
          </w:p>
        </w:tc>
        <w:tc>
          <w:tcPr>
            <w:tcW w:w="1153" w:type="dxa"/>
          </w:tcPr>
          <w:p w14:paraId="56C26D83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2/4</w:t>
            </w:r>
          </w:p>
          <w:p w14:paraId="7BF01CF8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53" w:type="dxa"/>
          </w:tcPr>
          <w:p w14:paraId="459442E4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 w:rsidRPr="00380F04">
              <w:rPr>
                <w:rFonts w:ascii="맑은 고딕" w:eastAsia="맑은 고딕" w:hAnsi="맑은 고딕" w:hint="eastAsia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5</w:t>
            </w:r>
          </w:p>
          <w:p w14:paraId="63D6F4C6" w14:textId="77777777" w:rsidR="00380F04" w:rsidRPr="00380F04" w:rsidRDefault="00380F04" w:rsidP="00E17963">
            <w:pPr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14:paraId="03DF1180" w14:textId="77777777" w:rsidR="00046722" w:rsidRPr="00DA36B8" w:rsidRDefault="00046722" w:rsidP="008D6D77"/>
    <w:sectPr w:rsidR="00046722" w:rsidRPr="00DA36B8" w:rsidSect="007560D6">
      <w:footerReference w:type="default" r:id="rId12"/>
      <w:pgSz w:w="11906" w:h="16838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6CE2" w14:textId="77777777" w:rsidR="00000DC6" w:rsidRDefault="00000DC6">
      <w:pPr>
        <w:spacing w:after="0" w:line="240" w:lineRule="auto"/>
      </w:pPr>
      <w:r>
        <w:separator/>
      </w:r>
    </w:p>
  </w:endnote>
  <w:endnote w:type="continuationSeparator" w:id="0">
    <w:p w14:paraId="45CCEA78" w14:textId="77777777" w:rsidR="00000DC6" w:rsidRDefault="00000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D817" w14:textId="18763BD4" w:rsidR="001E042A" w:rsidRDefault="001E042A" w:rsidP="001E042A">
    <w:pPr>
      <w:pStyle w:val="ac"/>
    </w:pPr>
    <w:r w:rsidRPr="001E042A">
      <w:rPr>
        <w:lang w:val="ko-KR" w:bidi="ko-KR"/>
      </w:rPr>
      <w:fldChar w:fldCharType="begin"/>
    </w:r>
    <w:r w:rsidRPr="001E042A">
      <w:rPr>
        <w:lang w:val="ko-KR" w:bidi="ko-KR"/>
      </w:rPr>
      <w:instrText xml:space="preserve"> PAGE   \* MERGEFORMAT </w:instrText>
    </w:r>
    <w:r w:rsidRPr="001E042A">
      <w:rPr>
        <w:lang w:val="ko-KR" w:bidi="ko-KR"/>
      </w:rPr>
      <w:fldChar w:fldCharType="separate"/>
    </w:r>
    <w:r w:rsidR="00D57E3E">
      <w:rPr>
        <w:lang w:val="ko-KR" w:bidi="ko-KR"/>
      </w:rPr>
      <w:t>1</w:t>
    </w:r>
    <w:r w:rsidRPr="001E042A">
      <w:rPr>
        <w:lang w:val="ko-KR" w:bidi="ko-K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69C87" w14:textId="77777777" w:rsidR="00000DC6" w:rsidRDefault="00000DC6">
      <w:pPr>
        <w:spacing w:after="0" w:line="240" w:lineRule="auto"/>
      </w:pPr>
      <w:r>
        <w:separator/>
      </w:r>
    </w:p>
  </w:footnote>
  <w:footnote w:type="continuationSeparator" w:id="0">
    <w:p w14:paraId="11290605" w14:textId="77777777" w:rsidR="00000DC6" w:rsidRDefault="00000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9D129A"/>
    <w:multiLevelType w:val="multilevel"/>
    <w:tmpl w:val="9AB4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2238C"/>
    <w:multiLevelType w:val="multilevel"/>
    <w:tmpl w:val="D5E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85F60"/>
    <w:multiLevelType w:val="multilevel"/>
    <w:tmpl w:val="736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D35B5"/>
    <w:multiLevelType w:val="multilevel"/>
    <w:tmpl w:val="1BAE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F54E7"/>
    <w:multiLevelType w:val="multilevel"/>
    <w:tmpl w:val="DDC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449BF"/>
    <w:multiLevelType w:val="hybridMultilevel"/>
    <w:tmpl w:val="9FE47B86"/>
    <w:lvl w:ilvl="0" w:tplc="311A0F9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09CD11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05EBB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F8409D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202772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CDAF90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4A64EF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6CE201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A967E1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F787987"/>
    <w:multiLevelType w:val="multilevel"/>
    <w:tmpl w:val="DBDC05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8" w15:restartNumberingAfterBreak="0">
    <w:nsid w:val="657E5D71"/>
    <w:multiLevelType w:val="multilevel"/>
    <w:tmpl w:val="5F92E4C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 w16cid:durableId="796072081">
    <w:abstractNumId w:val="16"/>
  </w:num>
  <w:num w:numId="2" w16cid:durableId="786238252">
    <w:abstractNumId w:val="9"/>
  </w:num>
  <w:num w:numId="3" w16cid:durableId="642777450">
    <w:abstractNumId w:val="18"/>
  </w:num>
  <w:num w:numId="4" w16cid:durableId="1374229289">
    <w:abstractNumId w:val="18"/>
    <w:lvlOverride w:ilvl="0">
      <w:startOverride w:val="1"/>
    </w:lvlOverride>
  </w:num>
  <w:num w:numId="5" w16cid:durableId="317072076">
    <w:abstractNumId w:val="10"/>
  </w:num>
  <w:num w:numId="6" w16cid:durableId="2003242670">
    <w:abstractNumId w:val="7"/>
  </w:num>
  <w:num w:numId="7" w16cid:durableId="111755511">
    <w:abstractNumId w:val="6"/>
  </w:num>
  <w:num w:numId="8" w16cid:durableId="711343782">
    <w:abstractNumId w:val="5"/>
  </w:num>
  <w:num w:numId="9" w16cid:durableId="1873420520">
    <w:abstractNumId w:val="4"/>
  </w:num>
  <w:num w:numId="10" w16cid:durableId="1269971020">
    <w:abstractNumId w:val="8"/>
  </w:num>
  <w:num w:numId="11" w16cid:durableId="449057060">
    <w:abstractNumId w:val="3"/>
  </w:num>
  <w:num w:numId="12" w16cid:durableId="380641736">
    <w:abstractNumId w:val="2"/>
  </w:num>
  <w:num w:numId="13" w16cid:durableId="1367178117">
    <w:abstractNumId w:val="1"/>
  </w:num>
  <w:num w:numId="14" w16cid:durableId="167913299">
    <w:abstractNumId w:val="0"/>
  </w:num>
  <w:num w:numId="15" w16cid:durableId="17563174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69434321">
    <w:abstractNumId w:val="17"/>
  </w:num>
  <w:num w:numId="17" w16cid:durableId="548883111">
    <w:abstractNumId w:val="14"/>
  </w:num>
  <w:num w:numId="18" w16cid:durableId="1634754199">
    <w:abstractNumId w:val="13"/>
  </w:num>
  <w:num w:numId="19" w16cid:durableId="847211918">
    <w:abstractNumId w:val="12"/>
  </w:num>
  <w:num w:numId="20" w16cid:durableId="90904727">
    <w:abstractNumId w:val="15"/>
  </w:num>
  <w:num w:numId="21" w16cid:durableId="17695422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bordersDoNotSurroundHeader/>
  <w:bordersDoNotSurroundFooter/>
  <w:proofState w:spelling="clean"/>
  <w:defaultTabStop w:val="720"/>
  <w:defaultTableStyle w:val="a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ED"/>
    <w:rsid w:val="00000DC6"/>
    <w:rsid w:val="00046722"/>
    <w:rsid w:val="00083B37"/>
    <w:rsid w:val="00083DF9"/>
    <w:rsid w:val="000A0612"/>
    <w:rsid w:val="000B22D1"/>
    <w:rsid w:val="00105851"/>
    <w:rsid w:val="001977E6"/>
    <w:rsid w:val="001A3A1A"/>
    <w:rsid w:val="001A728E"/>
    <w:rsid w:val="001E042A"/>
    <w:rsid w:val="00225505"/>
    <w:rsid w:val="00230F8C"/>
    <w:rsid w:val="002825DF"/>
    <w:rsid w:val="002942BD"/>
    <w:rsid w:val="002A3B74"/>
    <w:rsid w:val="003312ED"/>
    <w:rsid w:val="003514C5"/>
    <w:rsid w:val="003626C0"/>
    <w:rsid w:val="00380F04"/>
    <w:rsid w:val="003C199F"/>
    <w:rsid w:val="003E1991"/>
    <w:rsid w:val="003E3B94"/>
    <w:rsid w:val="004018C1"/>
    <w:rsid w:val="00445473"/>
    <w:rsid w:val="00451E0F"/>
    <w:rsid w:val="004727F4"/>
    <w:rsid w:val="00472AB0"/>
    <w:rsid w:val="00484CF1"/>
    <w:rsid w:val="004A0A8D"/>
    <w:rsid w:val="004A4DCF"/>
    <w:rsid w:val="00550D6F"/>
    <w:rsid w:val="00575B92"/>
    <w:rsid w:val="005D4DC9"/>
    <w:rsid w:val="005F7999"/>
    <w:rsid w:val="00626EDA"/>
    <w:rsid w:val="006D7FF8"/>
    <w:rsid w:val="006F0225"/>
    <w:rsid w:val="00704472"/>
    <w:rsid w:val="0072113C"/>
    <w:rsid w:val="00723BFE"/>
    <w:rsid w:val="00752696"/>
    <w:rsid w:val="0075530A"/>
    <w:rsid w:val="007560D6"/>
    <w:rsid w:val="00766568"/>
    <w:rsid w:val="00791457"/>
    <w:rsid w:val="007B5A92"/>
    <w:rsid w:val="007B7373"/>
    <w:rsid w:val="007F372E"/>
    <w:rsid w:val="00827FD7"/>
    <w:rsid w:val="00834D86"/>
    <w:rsid w:val="0086506F"/>
    <w:rsid w:val="008A4836"/>
    <w:rsid w:val="008C6C13"/>
    <w:rsid w:val="008D1764"/>
    <w:rsid w:val="008D5E06"/>
    <w:rsid w:val="008D6D77"/>
    <w:rsid w:val="00954BFF"/>
    <w:rsid w:val="00A27BE5"/>
    <w:rsid w:val="00AA316B"/>
    <w:rsid w:val="00AC1F9E"/>
    <w:rsid w:val="00B00746"/>
    <w:rsid w:val="00B5203B"/>
    <w:rsid w:val="00B52403"/>
    <w:rsid w:val="00BB4E18"/>
    <w:rsid w:val="00BC1FD2"/>
    <w:rsid w:val="00C3606D"/>
    <w:rsid w:val="00C6445B"/>
    <w:rsid w:val="00C92C41"/>
    <w:rsid w:val="00CA54F3"/>
    <w:rsid w:val="00CF3583"/>
    <w:rsid w:val="00D06943"/>
    <w:rsid w:val="00D57E3E"/>
    <w:rsid w:val="00D64AB2"/>
    <w:rsid w:val="00DA36B8"/>
    <w:rsid w:val="00DB24CB"/>
    <w:rsid w:val="00DF5013"/>
    <w:rsid w:val="00E678AF"/>
    <w:rsid w:val="00E9640A"/>
    <w:rsid w:val="00EE16B0"/>
    <w:rsid w:val="00F1586E"/>
    <w:rsid w:val="00F30E38"/>
    <w:rsid w:val="00F32BC6"/>
    <w:rsid w:val="00F614AA"/>
    <w:rsid w:val="075D3481"/>
    <w:rsid w:val="0802AFCC"/>
    <w:rsid w:val="1081A2AE"/>
    <w:rsid w:val="13D3F918"/>
    <w:rsid w:val="2111867D"/>
    <w:rsid w:val="23803161"/>
    <w:rsid w:val="3023F095"/>
    <w:rsid w:val="35459FBD"/>
    <w:rsid w:val="39CE50E7"/>
    <w:rsid w:val="3E18B12E"/>
    <w:rsid w:val="3FA3AE41"/>
    <w:rsid w:val="414A4ABE"/>
    <w:rsid w:val="42DB321D"/>
    <w:rsid w:val="432B8EF2"/>
    <w:rsid w:val="4A56FFFA"/>
    <w:rsid w:val="4F510693"/>
    <w:rsid w:val="511F67B1"/>
    <w:rsid w:val="51F037A2"/>
    <w:rsid w:val="5255AD1E"/>
    <w:rsid w:val="5794BA6E"/>
    <w:rsid w:val="5CA4FD21"/>
    <w:rsid w:val="60F404C6"/>
    <w:rsid w:val="618A2FC6"/>
    <w:rsid w:val="648E029B"/>
    <w:rsid w:val="655FB26D"/>
    <w:rsid w:val="6CE208E0"/>
    <w:rsid w:val="6F140E36"/>
    <w:rsid w:val="7480D110"/>
    <w:rsid w:val="74C272D1"/>
    <w:rsid w:val="7A1E1CF9"/>
    <w:rsid w:val="7C3F3622"/>
    <w:rsid w:val="7F8B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3F91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color w:val="404040" w:themeColor="text1" w:themeTint="BF"/>
        <w:sz w:val="18"/>
        <w:szCs w:val="18"/>
        <w:lang w:val="en-US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A3B74"/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8D5E06"/>
    <w:pPr>
      <w:keepNext/>
      <w:keepLines/>
      <w:numPr>
        <w:numId w:val="5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Char"/>
    <w:uiPriority w:val="1"/>
    <w:qFormat/>
    <w:rsid w:val="00827FD7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2"/>
    <w:link w:val="a5"/>
    <w:uiPriority w:val="1"/>
    <w:rsid w:val="00827FD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a6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1"/>
    <w:next w:val="a1"/>
    <w:link w:val="Char0"/>
    <w:uiPriority w:val="2"/>
    <w:qFormat/>
    <w:rsid w:val="00827FD7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Char0">
    <w:name w:val="부제 Char"/>
    <w:basedOn w:val="a2"/>
    <w:link w:val="a7"/>
    <w:uiPriority w:val="2"/>
    <w:rsid w:val="00827FD7"/>
    <w:rPr>
      <w:b/>
      <w:bCs/>
      <w:color w:val="2E74B5" w:themeColor="accent1" w:themeShade="BF"/>
      <w:sz w:val="24"/>
    </w:rPr>
  </w:style>
  <w:style w:type="character" w:customStyle="1" w:styleId="1Char">
    <w:name w:val="제목 1 Char"/>
    <w:basedOn w:val="a2"/>
    <w:link w:val="1"/>
    <w:uiPriority w:val="9"/>
    <w:rPr>
      <w:b/>
      <w:bCs/>
      <w:caps/>
      <w:color w:val="1F4E79" w:themeColor="accent1" w:themeShade="80"/>
      <w:sz w:val="28"/>
    </w:rPr>
  </w:style>
  <w:style w:type="table" w:customStyle="1" w:styleId="a8">
    <w:name w:val="팁 표"/>
    <w:basedOn w:val="a3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9">
    <w:name w:val="팁 텍스트"/>
    <w:basedOn w:val="a1"/>
    <w:uiPriority w:val="19"/>
    <w:rsid w:val="002A3B74"/>
    <w:pPr>
      <w:spacing w:before="80"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aa">
    <w:name w:val="Placeholder Text"/>
    <w:basedOn w:val="a2"/>
    <w:uiPriority w:val="99"/>
    <w:semiHidden/>
    <w:rPr>
      <w:color w:val="808080"/>
    </w:rPr>
  </w:style>
  <w:style w:type="character" w:customStyle="1" w:styleId="3Char">
    <w:name w:val="제목 3 Char"/>
    <w:basedOn w:val="a2"/>
    <w:link w:val="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Char">
    <w:name w:val="제목 2 Char"/>
    <w:basedOn w:val="a2"/>
    <w:link w:val="2"/>
    <w:uiPriority w:val="9"/>
    <w:rsid w:val="008D5E06"/>
    <w:rPr>
      <w:b/>
      <w:bCs/>
      <w:color w:val="2E74B5" w:themeColor="accent1" w:themeShade="BF"/>
      <w:sz w:val="24"/>
    </w:rPr>
  </w:style>
  <w:style w:type="paragraph" w:styleId="a0">
    <w:name w:val="List Bullet"/>
    <w:basedOn w:val="a1"/>
    <w:uiPriority w:val="11"/>
    <w:unhideWhenUsed/>
    <w:qFormat/>
    <w:pPr>
      <w:numPr>
        <w:numId w:val="3"/>
      </w:numPr>
      <w:spacing w:after="60"/>
    </w:pPr>
  </w:style>
  <w:style w:type="paragraph" w:styleId="ab">
    <w:name w:val="header"/>
    <w:basedOn w:val="a1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머리글 Char"/>
    <w:basedOn w:val="a2"/>
    <w:link w:val="ab"/>
    <w:uiPriority w:val="99"/>
  </w:style>
  <w:style w:type="paragraph" w:styleId="ac">
    <w:name w:val="footer"/>
    <w:basedOn w:val="a1"/>
    <w:link w:val="Char2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Char2">
    <w:name w:val="바닥글 Char"/>
    <w:basedOn w:val="a2"/>
    <w:link w:val="ac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4-1">
    <w:name w:val="Grid Table 4 Accent 1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ad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e">
    <w:name w:val="프로젝트 범위 표"/>
    <w:basedOn w:val="a3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4Char">
    <w:name w:val="제목 4 Char"/>
    <w:basedOn w:val="a2"/>
    <w:link w:val="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Char">
    <w:name w:val="제목 5 Char"/>
    <w:basedOn w:val="a2"/>
    <w:link w:val="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8Char">
    <w:name w:val="제목 8 Char"/>
    <w:basedOn w:val="a2"/>
    <w:link w:val="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">
    <w:name w:val="Intense Emphasis"/>
    <w:basedOn w:val="a2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af0">
    <w:name w:val="Intense Quote"/>
    <w:basedOn w:val="a1"/>
    <w:next w:val="a1"/>
    <w:link w:val="Char3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3">
    <w:name w:val="강한 인용 Char"/>
    <w:basedOn w:val="a2"/>
    <w:link w:val="af0"/>
    <w:uiPriority w:val="30"/>
    <w:semiHidden/>
    <w:rsid w:val="008D5E06"/>
    <w:rPr>
      <w:i/>
      <w:iCs/>
      <w:color w:val="2E74B5" w:themeColor="accent1" w:themeShade="BF"/>
    </w:rPr>
  </w:style>
  <w:style w:type="character" w:styleId="af1">
    <w:name w:val="Intense Reference"/>
    <w:basedOn w:val="a2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af2">
    <w:name w:val="Block Text"/>
    <w:basedOn w:val="a1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3">
    <w:name w:val="Hyperlink"/>
    <w:basedOn w:val="a2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10">
    <w:name w:val="해결되지 않은 멘션1"/>
    <w:basedOn w:val="a2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a">
    <w:name w:val="List Number"/>
    <w:basedOn w:val="a1"/>
    <w:uiPriority w:val="11"/>
    <w:rsid w:val="00704472"/>
    <w:pPr>
      <w:numPr>
        <w:numId w:val="16"/>
      </w:numPr>
      <w:contextualSpacing/>
    </w:pPr>
  </w:style>
  <w:style w:type="table" w:styleId="40">
    <w:name w:val="Plain Table 4"/>
    <w:basedOn w:val="a3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4">
    <w:name w:val="Strong"/>
    <w:basedOn w:val="a2"/>
    <w:uiPriority w:val="22"/>
    <w:qFormat/>
    <w:rsid w:val="00083DF9"/>
    <w:rPr>
      <w:b/>
      <w:bCs/>
    </w:rPr>
  </w:style>
  <w:style w:type="character" w:styleId="HTML">
    <w:name w:val="HTML Code"/>
    <w:basedOn w:val="a2"/>
    <w:uiPriority w:val="99"/>
    <w:semiHidden/>
    <w:unhideWhenUsed/>
    <w:rsid w:val="00083DF9"/>
    <w:rPr>
      <w:rFonts w:ascii="굴림체" w:eastAsia="굴림체" w:hAnsi="굴림체" w:cs="굴림체"/>
      <w:sz w:val="24"/>
      <w:szCs w:val="24"/>
    </w:rPr>
  </w:style>
  <w:style w:type="character" w:styleId="af5">
    <w:name w:val="Emphasis"/>
    <w:basedOn w:val="a2"/>
    <w:uiPriority w:val="20"/>
    <w:qFormat/>
    <w:rsid w:val="00083DF9"/>
    <w:rPr>
      <w:i/>
      <w:iCs/>
    </w:rPr>
  </w:style>
  <w:style w:type="paragraph" w:styleId="af6">
    <w:name w:val="Normal (Web)"/>
    <w:basedOn w:val="a1"/>
    <w:uiPriority w:val="99"/>
    <w:unhideWhenUsed/>
    <w:rsid w:val="002942BD"/>
    <w:pPr>
      <w:spacing w:before="100" w:beforeAutospacing="1" w:after="100" w:afterAutospacing="1" w:line="240" w:lineRule="auto"/>
    </w:pPr>
    <w:rPr>
      <w:rFonts w:ascii="굴림" w:eastAsia="굴림" w:hAnsi="굴림" w:cs="굴림"/>
      <w:color w:val="auto"/>
      <w:sz w:val="24"/>
      <w:szCs w:val="24"/>
    </w:rPr>
  </w:style>
  <w:style w:type="character" w:styleId="af7">
    <w:name w:val="Unresolved Mention"/>
    <w:basedOn w:val="a2"/>
    <w:uiPriority w:val="99"/>
    <w:semiHidden/>
    <w:unhideWhenUsed/>
    <w:rsid w:val="00DA3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F8A03C1-2380-4EC2-A1A9-83F400265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A7ED98-6849-4DDD-90F2-18A8EC5A3F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BF13C-7EAF-4C32-B8EC-2B87C145F99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1118</Words>
  <Characters>6709</Characters>
  <Application>Microsoft Office Word</Application>
  <DocSecurity>0</DocSecurity>
  <Lines>745</Lines>
  <Paragraphs>489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2025-10-30T16:00:00Z</dcterms:created>
  <dcterms:modified xsi:type="dcterms:W3CDTF">2025-11-12T11:35:00Z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